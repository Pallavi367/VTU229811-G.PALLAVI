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pPr>
        <w:spacing w:after="0" w:line="240" w:lineRule="auto"/>
        <w:jc w:val="center"/>
        <w:rPr>
          <w:rFonts w:ascii="Times New Roman" w:hAnsi="Times New Roman"/>
          <w:b/>
          <w:szCs w:val="24"/>
        </w:rPr>
      </w:pPr>
      <w:r>
        <w:drawing>
          <wp:anchor distT="0" distB="0" distL="114300" distR="114300" simplePos="0" relativeHeight="20"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3" name="图片 3"/>
            <wp:cNvGraphicFramePr>
              <a:graphicFrameLocks noChangeAspect="1"/>
            </wp:cNvGraphicFramePr>
            <a:graphic>
              <a:graphicData uri="http://schemas.openxmlformats.org/drawingml/2006/picture">
                <pic:pic>
                  <pic:nvPicPr>
                    <pic:cNvPr id="5" name="图片 5"/>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hAnsi="Times New Roman"/>
          <w:b/>
          <w:szCs w:val="24"/>
        </w:rPr>
        <w:t xml:space="preserve"> (Deemed to be University Estd. u/s 3 of UGC Act, 1956)</w:t>
      </w:r>
    </w:p>
    <w:p>
      <w:pPr>
        <w:spacing w:after="0"/>
        <w:jc w:val="center"/>
        <w:rPr>
          <w:rFonts w:ascii="Times New Roman" w:hAnsi="Times New Roman"/>
          <w:b/>
          <w:szCs w:val="24"/>
        </w:rPr>
      </w:pPr>
      <w:r>
        <w:drawing>
          <wp:anchor distT="0" distB="0" distL="114300" distR="114300" simplePos="0" relativeHeight="21"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hAnsi="Times New Roman"/>
          <w:b/>
          <w:szCs w:val="24"/>
        </w:rPr>
        <w:t>School of Computing</w:t>
      </w:r>
    </w:p>
    <w:p>
      <w:pPr>
        <w:spacing w:after="0" w:line="240" w:lineRule="auto"/>
        <w:jc w:val="center"/>
      </w:pPr>
      <w:r>
        <w:rPr>
          <w:rFonts w:ascii="Times New Roman" w:hAnsi="Times New Roman"/>
          <w:b/>
          <w:szCs w:val="24"/>
        </w:rPr>
        <w:t>B.Tech. – Computer Science and Engineering</w:t>
      </w:r>
    </w:p>
    <w:p>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19"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9" name="文本框 9"/>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9525" cmpd="sng" cap="flat">
                          <a:solidFill>
                            <a:srgbClr val="000000"/>
                          </a:solidFill>
                          <a:prstDash val="solid"/>
                          <a:miter/>
                        </a:ln>
                      </wps:spPr>
                      <wps:txbx id="10">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1" o:spid="_x0000_s11" fillcolor="#FFFFFF" stroked="t" style="position:absolute;&#10;margin-left:167.8pt;&#10;margin-top:4.9pt;&#10;width:109.8pt;&#10;height:17.400002pt;&#10;z-index:19;&#10;mso-position-horizontal:absolute;&#10;mso-position-vertical:absolute;&#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
      <w:pPr>
        <w:jc w:val="center"/>
      </w:pPr>
      <w:r>
        <w:t>Academic Year: 2025–2026</w:t>
      </w:r>
    </w:p>
    <w:p>
      <w:pPr>
        <w:jc w:val="center"/>
      </w:pPr>
      <w:r>
        <w:t>SUMMER SEMESTER - SS2526</w:t>
      </w:r>
    </w:p>
    <w:p>
      <w:r>
        <w:br/>
        <w:t>Course Code</w:t>
        <w:tab/>
        <w:t>: 10211CS207</w:t>
      </w:r>
    </w:p>
    <w:p>
      <w:r>
        <w:t>Course Name</w:t>
        <w:tab/>
        <w:t>: Database Management Systems</w:t>
      </w:r>
    </w:p>
    <w:p>
      <w:r>
        <w:t>Slot No</w:t>
        <w:tab/>
        <w:t>:  S4L5</w:t>
        <w:br/>
      </w:r>
    </w:p>
    <w:p>
      <w:pPr>
        <w:pStyle w:val="38"/>
      </w:pPr>
      <w:r>
        <w:t>DBMS TASK - 11 REPORT</w:t>
      </w:r>
    </w:p>
    <w:p>
      <w:pPr>
        <w:rPr>
          <w:rFonts w:ascii="Times New Roman" w:cs="Times New Roman" w:hAnsi="Times New Roman"/>
          <w:szCs w:val="24"/>
        </w:rPr>
      </w:pPr>
      <w:r>
        <w:rPr>
          <w:sz w:val="28"/>
          <w:szCs w:val="24"/>
        </w:rPr>
        <w:t>Title:</w:t>
      </w:r>
      <w:r>
        <w:rPr>
          <w:rFonts w:ascii="Times New Roman" w:cs="Times New Roman" w:hAnsi="Times New Roman"/>
          <w:szCs w:val="24"/>
        </w:rPr>
        <w:t xml:space="preserve"> Menus, Forms and Reports</w:t>
      </w:r>
    </w:p>
    <w:p>
      <w:pPr>
        <w:rPr>
          <w:rFonts w:ascii="Times New Roman" w:cs="Times New Roman" w:hAnsi="Times New Roman"/>
          <w:bCs/>
          <w:szCs w:val="24"/>
        </w:rPr>
      </w:pPr>
    </w:p>
    <w:p/>
    <w:p>
      <w: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353"/>
        <w:gridCol w:w="2468"/>
        <w:gridCol w:w="4809"/>
      </w:tblGrid>
      <w:tr>
        <w:tc>
          <w:tcPr>
            <w:tcW w:w="1353" w:type="dxa"/>
          </w:tcPr>
          <w:p>
            <w:pPr>
              <w:spacing w:after="0" w:line="240" w:lineRule="auto"/>
              <w:jc w:val="center"/>
              <w:rPr>
                <w:b/>
                <w:bCs/>
              </w:rPr>
            </w:pPr>
            <w:r>
              <w:rPr>
                <w:b/>
                <w:bCs/>
              </w:rPr>
              <w:t>VTUNO</w:t>
            </w:r>
          </w:p>
        </w:tc>
        <w:tc>
          <w:tcPr>
            <w:tcW w:w="2468" w:type="dxa"/>
          </w:tcPr>
          <w:p>
            <w:pPr>
              <w:spacing w:after="0" w:line="240" w:lineRule="auto"/>
              <w:jc w:val="center"/>
              <w:rPr>
                <w:b/>
                <w:bCs/>
              </w:rPr>
            </w:pPr>
            <w:r>
              <w:rPr>
                <w:b/>
                <w:bCs/>
              </w:rPr>
              <w:t>REGISTER NUMBER</w:t>
            </w:r>
          </w:p>
        </w:tc>
        <w:tc>
          <w:tcPr>
            <w:tcW w:w="4809" w:type="dxa"/>
          </w:tcPr>
          <w:p>
            <w:pPr>
              <w:spacing w:after="0" w:line="240" w:lineRule="auto"/>
              <w:jc w:val="center"/>
              <w:rPr>
                <w:b/>
                <w:bCs/>
              </w:rPr>
            </w:pPr>
            <w:r>
              <w:rPr>
                <w:b/>
                <w:bCs/>
              </w:rPr>
              <w:t>STUDENT NAME</w:t>
            </w:r>
          </w:p>
        </w:tc>
      </w:tr>
      <w:tr>
        <w:tc>
          <w:tcPr>
            <w:tcW w:w="1353" w:type="dxa"/>
            <w:vAlign w:val="bottom"/>
          </w:tcPr>
          <w:p>
            <w:pPr>
              <w:spacing w:after="0" w:line="240" w:lineRule="auto"/>
              <w:rPr>
                <w:highlight w:val="yellow"/>
              </w:rPr>
            </w:pPr>
            <w:r>
              <w:rPr>
                <w:highlight w:val="yellow"/>
              </w:rPr>
              <w:t>vtu29811</w:t>
            </w:r>
          </w:p>
        </w:tc>
        <w:tc>
          <w:tcPr>
            <w:tcW w:w="2468" w:type="dxa"/>
            <w:vAlign w:val="bottom"/>
          </w:tcPr>
          <w:p>
            <w:pPr>
              <w:spacing w:after="0" w:line="240" w:lineRule="auto"/>
              <w:rPr>
                <w:highlight w:val="yellow"/>
              </w:rPr>
            </w:pPr>
            <w:r>
              <w:rPr>
                <w:highlight w:val="yellow"/>
              </w:rPr>
              <w:t>24UECS1201</w:t>
            </w:r>
          </w:p>
        </w:tc>
        <w:tc>
          <w:tcPr>
            <w:tcW w:w="4809" w:type="dxa"/>
            <w:vAlign w:val="bottom"/>
          </w:tcPr>
          <w:p>
            <w:pPr>
              <w:spacing w:after="0" w:line="240" w:lineRule="auto"/>
              <w:rPr>
                <w:highlight w:val="yellow"/>
              </w:rPr>
            </w:pPr>
            <w:r>
              <w:rPr>
                <w:highlight w:val="yellow"/>
              </w:rPr>
              <w:t>G.pallavi</w:t>
            </w:r>
            <w:bookmarkStart w:id="0" w:name="_GoBack"/>
            <w:bookmarkEnd w:id="0"/>
          </w:p>
        </w:tc>
      </w:tr>
    </w:tbl>
    <w:p>
      <w:r>
        <w:br/>
      </w:r>
    </w:p>
    <w:p/>
    <w:p/>
    <w:p/>
    <w:p/>
    <w:p/>
    <w:p/>
    <w:p/>
    <w:p>
      <w:pPr>
        <w:rPr>
          <w:rFonts w:ascii="Times New Roman" w:cs="Times New Roman" w:hAnsi="Times New Roman"/>
          <w:b/>
          <w:szCs w:val="24"/>
        </w:rPr>
      </w:pPr>
      <w:r>
        <w:rPr>
          <w:rFonts w:ascii="Times New Roman" w:cs="Times New Roman" w:hAnsi="Times New Roman"/>
          <w:b/>
          <w:szCs w:val="24"/>
        </w:rPr>
        <w:t>Aim:</w:t>
      </w:r>
    </w:p>
    <w:p>
      <w:pPr>
        <w:rPr>
          <w:rFonts w:ascii="Times New Roman" w:cs="Times New Roman" w:hAnsi="Times New Roman"/>
          <w:szCs w:val="24"/>
        </w:rPr>
      </w:pPr>
      <w:r>
        <w:rPr>
          <w:rFonts w:ascii="Times New Roman" w:cs="Times New Roman" w:hAnsi="Times New Roman"/>
          <w:szCs w:val="24"/>
        </w:rPr>
        <w:t xml:space="preserve">To designing an application with Oracle Forms, Menus and Report Builder involves creating a user interface (UI) using Forms and generating reports using Report Builder. </w:t>
      </w:r>
    </w:p>
    <w:p>
      <w:pPr>
        <w:rPr>
          <w:rFonts w:ascii="Times New Roman" w:cs="Times New Roman" w:hAnsi="Times New Roman"/>
          <w:b/>
          <w:szCs w:val="24"/>
        </w:rPr>
      </w:pPr>
    </w:p>
    <w:p>
      <w:pPr>
        <w:rPr>
          <w:rFonts w:ascii="Times New Roman" w:cs="Times New Roman" w:hAnsi="Times New Roman"/>
          <w:b/>
          <w:szCs w:val="24"/>
        </w:rPr>
      </w:pPr>
      <w:r>
        <w:rPr>
          <w:rFonts w:ascii="Times New Roman" w:cs="Times New Roman" w:hAnsi="Times New Roman"/>
          <w:b/>
          <w:szCs w:val="24"/>
        </w:rPr>
        <w:t>Install Oracle Forms and Report Builder:</w:t>
      </w:r>
    </w:p>
    <w:p>
      <w:pPr>
        <w:rPr>
          <w:rFonts w:ascii="Times New Roman" w:cs="Times New Roman" w:hAnsi="Times New Roman"/>
          <w:szCs w:val="24"/>
        </w:rPr>
      </w:pPr>
      <w:r>
        <w:rPr>
          <w:rFonts w:ascii="Times New Roman" w:cs="Times New Roman" w:hAnsi="Times New Roman"/>
          <w:szCs w:val="24"/>
        </w:rPr>
        <w:t>Ensure that the Oracle Forms and Report Builder installed on your development machine.</w:t>
      </w:r>
    </w:p>
    <w:p>
      <w:pPr>
        <w:rPr>
          <w:rFonts w:ascii="Times New Roman" w:cs="Times New Roman" w:hAnsi="Times New Roman"/>
          <w:b/>
          <w:szCs w:val="24"/>
        </w:rPr>
      </w:pPr>
      <w:r>
        <w:rPr>
          <w:rFonts w:ascii="Times New Roman" w:cs="Times New Roman" w:hAnsi="Times New Roman"/>
          <w:b/>
          <w:szCs w:val="24"/>
        </w:rPr>
        <w:t>Design the Data Model:</w:t>
      </w:r>
    </w:p>
    <w:p>
      <w:pPr>
        <w:jc w:val="both"/>
        <w:rPr>
          <w:rFonts w:ascii="Times New Roman" w:cs="Times New Roman" w:hAnsi="Times New Roman"/>
          <w:szCs w:val="24"/>
        </w:rPr>
      </w:pPr>
      <w:r>
        <w:rPr>
          <w:rFonts w:ascii="Times New Roman" w:cs="Times New Roman" w:hAnsi="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pPr>
        <w:rPr>
          <w:rFonts w:ascii="Times New Roman" w:cs="Times New Roman" w:hAnsi="Times New Roman"/>
          <w:b/>
          <w:szCs w:val="24"/>
        </w:rPr>
      </w:pPr>
    </w:p>
    <w:p>
      <w:pPr>
        <w:rPr>
          <w:rFonts w:ascii="Times New Roman" w:cs="Times New Roman" w:hAnsi="Times New Roman"/>
          <w:b/>
          <w:szCs w:val="24"/>
        </w:rPr>
      </w:pPr>
      <w:r>
        <w:rPr>
          <w:rFonts w:ascii="Times New Roman" w:cs="Times New Roman" w:hAnsi="Times New Roman"/>
          <w:b/>
          <w:szCs w:val="24"/>
        </w:rPr>
        <w:t>Create Menus</w:t>
      </w:r>
    </w:p>
    <w:p>
      <w:pPr>
        <w:rPr>
          <w:rFonts w:ascii="Times New Roman" w:cs="Times New Roman" w:hAnsi="Times New Roman"/>
          <w:szCs w:val="24"/>
        </w:rPr>
      </w:pPr>
      <w:r>
        <w:rPr>
          <w:rFonts w:ascii="Times New Roman" w:cs="Times New Roman" w:hAnsi="Times New Roman"/>
          <w:szCs w:val="24"/>
        </w:rPr>
        <w:t>Menus provide the navigation structure for application. To create menus in Oracle Forms:</w:t>
      </w:r>
    </w:p>
    <w:p>
      <w:pPr>
        <w:rPr>
          <w:rFonts w:ascii="Times New Roman" w:cs="Times New Roman" w:hAnsi="Times New Roman"/>
          <w:szCs w:val="24"/>
        </w:rPr>
      </w:pPr>
      <w:r>
        <w:rPr>
          <w:rFonts w:ascii="Times New Roman" w:cs="Times New Roman" w:hAnsi="Times New Roman"/>
          <w:b/>
          <w:szCs w:val="24"/>
        </w:rPr>
        <w:t>Step1:</w:t>
      </w:r>
      <w:r>
        <w:rPr>
          <w:rFonts w:ascii="Times New Roman" w:cs="Times New Roman" w:hAnsi="Times New Roman"/>
          <w:szCs w:val="24"/>
        </w:rPr>
        <w:t xml:space="preserve"> Open Oracle Forms Builder.</w:t>
      </w:r>
    </w:p>
    <w:p>
      <w:pPr>
        <w:rPr>
          <w:rFonts w:ascii="Times New Roman" w:cs="Times New Roman" w:hAnsi="Times New Roman"/>
          <w:szCs w:val="24"/>
        </w:rPr>
      </w:pPr>
      <w:r>
        <w:rPr>
          <w:rFonts w:ascii="Times New Roman" w:cs="Times New Roman" w:hAnsi="Times New Roman"/>
          <w:b/>
          <w:szCs w:val="24"/>
        </w:rPr>
        <w:t>Step2:</w:t>
      </w:r>
      <w:r>
        <w:rPr>
          <w:rFonts w:ascii="Times New Roman" w:cs="Times New Roman" w:hAnsi="Times New Roman"/>
          <w:szCs w:val="24"/>
        </w:rPr>
        <w:t xml:space="preserve"> Create a new form for menu or use an existing one.</w:t>
      </w:r>
    </w:p>
    <w:p>
      <w:pPr>
        <w:rPr>
          <w:rFonts w:ascii="Times New Roman" w:cs="Times New Roman" w:hAnsi="Times New Roman"/>
          <w:szCs w:val="24"/>
        </w:rPr>
      </w:pPr>
      <w:r>
        <w:rPr>
          <w:rFonts w:ascii="Times New Roman" w:cs="Times New Roman" w:hAnsi="Times New Roman"/>
          <w:b/>
          <w:szCs w:val="24"/>
        </w:rPr>
        <w:t>Step3:</w:t>
      </w:r>
      <w:r>
        <w:rPr>
          <w:rFonts w:ascii="Times New Roman" w:cs="Times New Roman" w:hAnsi="Times New Roman"/>
          <w:szCs w:val="24"/>
        </w:rPr>
        <w:t xml:space="preserve"> Add menu items for each function or feature of application.</w:t>
      </w:r>
    </w:p>
    <w:p>
      <w:pPr>
        <w:rPr>
          <w:rFonts w:ascii="Times New Roman" w:cs="Times New Roman" w:hAnsi="Times New Roman"/>
          <w:szCs w:val="24"/>
        </w:rPr>
      </w:pPr>
      <w:r>
        <w:rPr>
          <w:rFonts w:ascii="Times New Roman" w:cs="Times New Roman" w:hAnsi="Times New Roman"/>
          <w:b/>
          <w:szCs w:val="24"/>
        </w:rPr>
        <w:t>Step4:</w:t>
      </w:r>
      <w:r>
        <w:rPr>
          <w:rFonts w:ascii="Times New Roman" w:cs="Times New Roman" w:hAnsi="Times New Roman"/>
          <w:szCs w:val="24"/>
        </w:rPr>
        <w:t xml:space="preserve"> Define the menu hierarchy and assign triggers or procedures to handle menu item actions.</w:t>
      </w:r>
    </w:p>
    <w:p>
      <w:pPr>
        <w:rPr>
          <w:rFonts w:ascii="Times New Roman" w:cs="Times New Roman" w:hAnsi="Times New Roman"/>
          <w:szCs w:val="24"/>
        </w:rPr>
      </w:pPr>
      <w:r>
        <w:rPr>
          <w:rFonts w:ascii="Times New Roman" w:cs="Times New Roman" w:hAnsi="Times New Roman"/>
          <w:b/>
          <w:szCs w:val="24"/>
        </w:rPr>
        <w:t>Step5:</w:t>
      </w:r>
      <w:r>
        <w:rPr>
          <w:rFonts w:ascii="Times New Roman" w:cs="Times New Roman" w:hAnsi="Times New Roman"/>
          <w:szCs w:val="24"/>
        </w:rPr>
        <w:t xml:space="preserve"> Compile and run the menu form to test the navigation.</w:t>
      </w:r>
    </w:p>
    <w:p>
      <w:pPr>
        <w:rPr>
          <w:rFonts w:ascii="Times New Roman" w:cs="Times New Roman" w:hAnsi="Times New Roman"/>
          <w:szCs w:val="24"/>
        </w:rPr>
      </w:pPr>
      <w:r>
        <w:rPr>
          <w:rFonts w:ascii="Times New Roman" w:cs="Times New Roman" w:hAnsi="Times New Roman"/>
          <w:szCs w:val="24"/>
          <w:lang w:eastAsia="en-IN"/>
        </w:rPr>
        <w:drawing>
          <wp:inline distT="0" distB="0" distL="0" distR="0">
            <wp:extent cx="3723640" cy="1470660"/>
            <wp:effectExtent l="0" t="0" r="0" b="0"/>
            <wp:docPr id="12" name="图片 12" descr="https://www.oracleappsonlinetraining.com/images/form_img1.jpg"/>
            <wp:cNvGraphicFramePr>
              <a:graphicFrameLocks noChangeAspect="1"/>
            </wp:cNvGraphicFramePr>
            <a:graphic>
              <a:graphicData uri="http://schemas.openxmlformats.org/drawingml/2006/picture">
                <pic:pic>
                  <pic:nvPicPr>
                    <pic:cNvPr id="14" name="图片 14"/>
                    <pic:cNvPicPr/>
                  </pic:nvPicPr>
                  <pic:blipFill>
                    <a:blip r:embed="rId5"/>
                    <a:stretch>
                      <a:fillRect/>
                    </a:stretch>
                  </pic:blipFill>
                  <pic:spPr>
                    <a:xfrm rot="0">
                      <a:off x="0" y="0"/>
                      <a:ext cx="3723640" cy="1470660"/>
                    </a:xfrm>
                    <a:prstGeom prst="rect"/>
                    <a:noFill/>
                    <a:ln w="9525" cmpd="sng" cap="flat">
                      <a:noFill/>
                      <a:prstDash val="solid"/>
                      <a:miter/>
                    </a:ln>
                  </pic:spPr>
                </pic:pic>
              </a:graphicData>
            </a:graphic>
          </wp:inline>
        </w:drawing>
      </w:r>
    </w:p>
    <w:p>
      <w:pPr>
        <w:rPr>
          <w:rFonts w:ascii="Times New Roman" w:cs="Times New Roman" w:hAnsi="Times New Roman"/>
          <w:b/>
          <w:szCs w:val="24"/>
        </w:rPr>
      </w:pPr>
      <w:r>
        <w:rPr>
          <w:rFonts w:ascii="Times New Roman" w:cs="Times New Roman" w:hAnsi="Times New Roman"/>
          <w:b/>
          <w:szCs w:val="24"/>
        </w:rPr>
        <w:t>Design Forms</w:t>
      </w:r>
    </w:p>
    <w:p>
      <w:pPr>
        <w:rPr>
          <w:rFonts w:ascii="Times New Roman" w:cs="Times New Roman" w:hAnsi="Times New Roman"/>
          <w:szCs w:val="24"/>
        </w:rPr>
      </w:pPr>
      <w:r>
        <w:rPr>
          <w:rFonts w:ascii="Times New Roman" w:cs="Times New Roman" w:hAnsi="Times New Roman"/>
          <w:szCs w:val="24"/>
        </w:rPr>
        <w:t>Forms are used to capture, display, and edit data. To design forms in Oracle Forms:</w:t>
      </w:r>
    </w:p>
    <w:p>
      <w:pPr>
        <w:rPr>
          <w:rFonts w:ascii="Times New Roman" w:cs="Times New Roman" w:hAnsi="Times New Roman"/>
          <w:szCs w:val="24"/>
        </w:rPr>
      </w:pPr>
      <w:r>
        <w:rPr>
          <w:rFonts w:ascii="Times New Roman" w:cs="Times New Roman" w:hAnsi="Times New Roman"/>
          <w:b/>
          <w:szCs w:val="24"/>
        </w:rPr>
        <w:t>Step1:</w:t>
      </w:r>
      <w:r>
        <w:rPr>
          <w:rFonts w:ascii="Times New Roman" w:cs="Times New Roman" w:hAnsi="Times New Roman"/>
          <w:szCs w:val="24"/>
        </w:rPr>
        <w:t xml:space="preserve"> Create a new form for each major component of application.</w:t>
      </w:r>
    </w:p>
    <w:p>
      <w:pPr>
        <w:rPr>
          <w:rFonts w:ascii="Times New Roman" w:cs="Times New Roman" w:hAnsi="Times New Roman"/>
          <w:szCs w:val="24"/>
        </w:rPr>
      </w:pPr>
      <w:r>
        <w:rPr>
          <w:rFonts w:ascii="Times New Roman" w:cs="Times New Roman" w:hAnsi="Times New Roman"/>
          <w:b/>
          <w:szCs w:val="24"/>
        </w:rPr>
        <w:t>Step2:</w:t>
      </w:r>
      <w:r>
        <w:rPr>
          <w:rFonts w:ascii="Times New Roman" w:cs="Times New Roman" w:hAnsi="Times New Roman"/>
          <w:szCs w:val="24"/>
        </w:rPr>
        <w:t xml:space="preserve"> Add form elements like text fields, buttons, and lists to forms.</w:t>
      </w:r>
    </w:p>
    <w:p>
      <w:pPr>
        <w:rPr>
          <w:rFonts w:ascii="Times New Roman" w:cs="Times New Roman" w:hAnsi="Times New Roman"/>
          <w:szCs w:val="24"/>
        </w:rPr>
      </w:pPr>
      <w:r>
        <w:rPr>
          <w:rFonts w:ascii="Times New Roman" w:cs="Times New Roman" w:hAnsi="Times New Roman"/>
          <w:b/>
          <w:szCs w:val="24"/>
        </w:rPr>
        <w:t>Step3:</w:t>
      </w:r>
      <w:r>
        <w:rPr>
          <w:rFonts w:ascii="Times New Roman" w:cs="Times New Roman" w:hAnsi="Times New Roman"/>
          <w:szCs w:val="24"/>
        </w:rPr>
        <w:t xml:space="preserve"> Use the Property Palette to configure the properties of form elements and data blocks.</w:t>
      </w:r>
    </w:p>
    <w:p>
      <w:pPr>
        <w:rPr>
          <w:rFonts w:ascii="Times New Roman" w:cs="Times New Roman" w:hAnsi="Times New Roman"/>
          <w:szCs w:val="24"/>
        </w:rPr>
      </w:pPr>
      <w:r>
        <w:rPr>
          <w:rFonts w:ascii="Times New Roman" w:cs="Times New Roman" w:hAnsi="Times New Roman"/>
          <w:b/>
          <w:szCs w:val="24"/>
        </w:rPr>
        <w:t>Step4:</w:t>
      </w:r>
      <w:r>
        <w:rPr>
          <w:rFonts w:ascii="Times New Roman" w:cs="Times New Roman" w:hAnsi="Times New Roman"/>
          <w:szCs w:val="24"/>
        </w:rPr>
        <w:t xml:space="preserve"> Write PL/SQL code to handle business logic and data validation.</w:t>
      </w:r>
    </w:p>
    <w:p>
      <w:pPr>
        <w:rPr>
          <w:rFonts w:ascii="Times New Roman" w:cs="Times New Roman" w:hAnsi="Times New Roman"/>
          <w:szCs w:val="24"/>
        </w:rPr>
      </w:pPr>
      <w:r>
        <w:rPr>
          <w:rFonts w:ascii="Times New Roman" w:cs="Times New Roman" w:hAnsi="Times New Roman"/>
          <w:b/>
          <w:szCs w:val="24"/>
        </w:rPr>
        <w:t>Step5:</w:t>
      </w:r>
      <w:r>
        <w:rPr>
          <w:rFonts w:ascii="Times New Roman" w:cs="Times New Roman" w:hAnsi="Times New Roman"/>
          <w:szCs w:val="24"/>
        </w:rPr>
        <w:t xml:space="preserve"> Test the forms within the Forms Builder environment.</w:t>
      </w:r>
    </w:p>
    <w:p>
      <w:pPr>
        <w:rPr>
          <w:rFonts w:ascii="Times New Roman" w:cs="Times New Roman" w:hAnsi="Times New Roman"/>
          <w:szCs w:val="24"/>
        </w:rPr>
      </w:pPr>
      <w:r>
        <w:rPr>
          <w:rFonts w:ascii="Times New Roman" w:cs="Times New Roman" w:hAnsi="Times New Roman"/>
          <w:szCs w:val="24"/>
          <w:lang w:eastAsia="en-IN"/>
        </w:rPr>
        <w:drawing>
          <wp:inline distT="0" distB="0" distL="0" distR="0">
            <wp:extent cx="3981450" cy="1981200"/>
            <wp:effectExtent l="0" t="0" r="0" b="0"/>
            <wp:docPr id="15" name="图片 15"/>
            <wp:cNvGraphicFramePr>
              <a:graphicFrameLocks noChangeAspect="1"/>
            </wp:cNvGraphicFramePr>
            <a:graphic>
              <a:graphicData uri="http://schemas.openxmlformats.org/drawingml/2006/picture">
                <pic:pic>
                  <pic:nvPicPr>
                    <pic:cNvPr id="17" name="图片 17"/>
                    <pic:cNvPicPr/>
                  </pic:nvPicPr>
                  <pic:blipFill>
                    <a:blip r:embed="rId6"/>
                    <a:stretch>
                      <a:fillRect/>
                    </a:stretch>
                  </pic:blipFill>
                  <pic:spPr>
                    <a:xfrm rot="0">
                      <a:off x="0" y="0"/>
                      <a:ext cx="3981450" cy="1981200"/>
                    </a:xfrm>
                    <a:prstGeom prst="rect"/>
                    <a:noFill/>
                    <a:ln w="12700" cmpd="sng" cap="flat">
                      <a:noFill/>
                      <a:prstDash val="solid"/>
                      <a:round/>
                    </a:ln>
                  </pic:spPr>
                </pic:pic>
              </a:graphicData>
            </a:graphic>
          </wp:inline>
        </w:drawing>
      </w: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b/>
          <w:szCs w:val="24"/>
        </w:rPr>
      </w:pPr>
      <w:r>
        <w:rPr>
          <w:rFonts w:ascii="Times New Roman" w:cs="Times New Roman" w:hAnsi="Times New Roman"/>
          <w:b/>
          <w:szCs w:val="24"/>
        </w:rPr>
        <w:t>Create Reports</w:t>
      </w:r>
    </w:p>
    <w:p>
      <w:pPr>
        <w:rPr>
          <w:rFonts w:ascii="Times New Roman" w:cs="Times New Roman" w:hAnsi="Times New Roman"/>
          <w:szCs w:val="24"/>
        </w:rPr>
      </w:pPr>
      <w:r>
        <w:rPr>
          <w:rFonts w:ascii="Times New Roman" w:cs="Times New Roman" w:hAnsi="Times New Roman"/>
          <w:szCs w:val="24"/>
        </w:rPr>
        <w:t>Reports provide a way to present data from application. To create reports using Oracle Report Builder:</w:t>
      </w:r>
    </w:p>
    <w:p>
      <w:pPr>
        <w:rPr>
          <w:rFonts w:ascii="Times New Roman" w:cs="Times New Roman" w:hAnsi="Times New Roman"/>
          <w:szCs w:val="24"/>
        </w:rPr>
      </w:pPr>
      <w:r>
        <w:rPr>
          <w:rFonts w:ascii="Times New Roman" w:cs="Times New Roman" w:hAnsi="Times New Roman"/>
          <w:b/>
          <w:szCs w:val="24"/>
        </w:rPr>
        <w:t>Step1:</w:t>
      </w:r>
      <w:r>
        <w:rPr>
          <w:rFonts w:ascii="Times New Roman" w:cs="Times New Roman" w:hAnsi="Times New Roman"/>
          <w:szCs w:val="24"/>
        </w:rPr>
        <w:t xml:space="preserve"> Open Oracle Report Builder.</w:t>
      </w:r>
    </w:p>
    <w:p>
      <w:pPr>
        <w:rPr>
          <w:rFonts w:ascii="Times New Roman" w:cs="Times New Roman" w:hAnsi="Times New Roman"/>
          <w:szCs w:val="24"/>
        </w:rPr>
      </w:pPr>
      <w:r>
        <w:rPr>
          <w:rFonts w:ascii="Times New Roman" w:cs="Times New Roman" w:hAnsi="Times New Roman"/>
          <w:b/>
          <w:szCs w:val="24"/>
        </w:rPr>
        <w:t>Step2:</w:t>
      </w:r>
      <w:r>
        <w:rPr>
          <w:rFonts w:ascii="Times New Roman" w:cs="Times New Roman" w:hAnsi="Times New Roman"/>
          <w:szCs w:val="24"/>
        </w:rPr>
        <w:t xml:space="preserve"> Create a new report or use an existing one.</w:t>
      </w:r>
    </w:p>
    <w:p>
      <w:pPr>
        <w:rPr>
          <w:rFonts w:ascii="Times New Roman" w:cs="Times New Roman" w:hAnsi="Times New Roman"/>
          <w:szCs w:val="24"/>
        </w:rPr>
      </w:pPr>
      <w:r>
        <w:rPr>
          <w:rFonts w:ascii="Times New Roman" w:cs="Times New Roman" w:hAnsi="Times New Roman"/>
          <w:b/>
          <w:szCs w:val="24"/>
        </w:rPr>
        <w:t>Step3:</w:t>
      </w:r>
      <w:r>
        <w:rPr>
          <w:rFonts w:ascii="Times New Roman" w:cs="Times New Roman" w:hAnsi="Times New Roman"/>
          <w:szCs w:val="24"/>
        </w:rPr>
        <w:t xml:space="preserve"> Define the data source for the report (e.g., a database query or PL/SQL procedure).</w:t>
      </w:r>
    </w:p>
    <w:p>
      <w:pPr>
        <w:rPr>
          <w:rFonts w:ascii="Times New Roman" w:cs="Times New Roman" w:hAnsi="Times New Roman"/>
          <w:szCs w:val="24"/>
        </w:rPr>
      </w:pPr>
      <w:r>
        <w:rPr>
          <w:rFonts w:ascii="Times New Roman" w:cs="Times New Roman" w:hAnsi="Times New Roman"/>
          <w:b/>
          <w:szCs w:val="24"/>
        </w:rPr>
        <w:t>Step4:</w:t>
      </w:r>
      <w:r>
        <w:rPr>
          <w:rFonts w:ascii="Times New Roman" w:cs="Times New Roman" w:hAnsi="Times New Roman"/>
          <w:szCs w:val="24"/>
        </w:rPr>
        <w:t xml:space="preserve"> Design the report layout, including headers, footers, and data columns.</w:t>
      </w:r>
    </w:p>
    <w:p>
      <w:pPr>
        <w:rPr>
          <w:rFonts w:ascii="Times New Roman" w:cs="Times New Roman" w:hAnsi="Times New Roman"/>
          <w:szCs w:val="24"/>
        </w:rPr>
      </w:pPr>
      <w:r>
        <w:rPr>
          <w:rFonts w:ascii="Times New Roman" w:cs="Times New Roman" w:hAnsi="Times New Roman"/>
          <w:b/>
          <w:szCs w:val="24"/>
        </w:rPr>
        <w:t>Step5:</w:t>
      </w:r>
      <w:r>
        <w:rPr>
          <w:rFonts w:ascii="Times New Roman" w:cs="Times New Roman" w:hAnsi="Times New Roman"/>
          <w:szCs w:val="24"/>
        </w:rPr>
        <w:t xml:space="preserve"> Add report parameters if needed to allow users to customize the report.</w:t>
      </w:r>
    </w:p>
    <w:p>
      <w:pPr>
        <w:rPr>
          <w:rFonts w:ascii="Times New Roman" w:cs="Times New Roman" w:hAnsi="Times New Roman"/>
          <w:szCs w:val="24"/>
        </w:rPr>
      </w:pPr>
      <w:r>
        <w:rPr>
          <w:rFonts w:ascii="Times New Roman" w:cs="Times New Roman" w:hAnsi="Times New Roman"/>
          <w:b/>
          <w:szCs w:val="24"/>
        </w:rPr>
        <w:t>Step6:</w:t>
      </w:r>
      <w:r>
        <w:rPr>
          <w:rFonts w:ascii="Times New Roman" w:cs="Times New Roman" w:hAnsi="Times New Roman"/>
          <w:szCs w:val="24"/>
        </w:rPr>
        <w:t xml:space="preserve"> enerate and preview the report to ensure it meets the requirements.</w:t>
      </w:r>
    </w:p>
    <w:p>
      <w:pPr>
        <w:rPr>
          <w:rFonts w:ascii="Times New Roman" w:cs="Times New Roman" w:hAnsi="Times New Roman"/>
          <w:szCs w:val="24"/>
        </w:rPr>
      </w:pPr>
      <w:r>
        <w:rPr>
          <w:rFonts w:ascii="Times New Roman" w:cs="Times New Roman" w:hAnsi="Times New Roman"/>
          <w:szCs w:val="24"/>
          <w:lang w:eastAsia="en-IN"/>
        </w:rPr>
        <w:drawing>
          <wp:inline distT="0" distB="0" distL="0" distR="0">
            <wp:extent cx="5724525" cy="2362200"/>
            <wp:effectExtent l="0" t="0" r="0" b="0"/>
            <wp:docPr id="18" name="图片 18"/>
            <wp:cNvGraphicFramePr>
              <a:graphicFrameLocks noChangeAspect="1"/>
            </wp:cNvGraphicFramePr>
            <a:graphic>
              <a:graphicData uri="http://schemas.openxmlformats.org/drawingml/2006/picture">
                <pic:pic>
                  <pic:nvPicPr>
                    <pic:cNvPr id="20" name="图片 20"/>
                    <pic:cNvPicPr/>
                  </pic:nvPicPr>
                  <pic:blipFill>
                    <a:blip r:embed="rId7"/>
                    <a:stretch>
                      <a:fillRect/>
                    </a:stretch>
                  </pic:blipFill>
                  <pic:spPr>
                    <a:xfrm rot="0">
                      <a:off x="0" y="0"/>
                      <a:ext cx="5724525" cy="2362200"/>
                    </a:xfrm>
                    <a:prstGeom prst="rect"/>
                    <a:noFill/>
                    <a:ln w="12700" cmpd="sng" cap="flat">
                      <a:noFill/>
                      <a:prstDash val="solid"/>
                      <a:round/>
                    </a:ln>
                  </pic:spPr>
                </pic:pic>
              </a:graphicData>
            </a:graphic>
          </wp:inline>
        </w:drawing>
      </w: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r>
        <w:rPr>
          <w:rFonts w:ascii="Times New Roman" w:cs="Times New Roman" w:hAnsi="Times New Roman"/>
          <w:b/>
          <w:szCs w:val="24"/>
        </w:rPr>
        <w:t>RESULT</w:t>
      </w:r>
    </w:p>
    <w:p>
      <w:pPr>
        <w:rPr>
          <w:rFonts w:ascii="Times New Roman" w:cs="Times New Roman" w:hAnsi="Times New Roman"/>
          <w:szCs w:val="24"/>
        </w:rPr>
      </w:pPr>
      <w:r>
        <w:rPr>
          <w:rFonts w:ascii="Times New Roman" w:cs="Times New Roman" w:hAnsi="Times New Roman"/>
          <w:color w:val="000000"/>
          <w:szCs w:val="24"/>
        </w:rPr>
        <w:t xml:space="preserve">Thus </w:t>
      </w:r>
      <w:r>
        <w:rPr>
          <w:rFonts w:ascii="Times New Roman" w:cs="Times New Roman" w:hAnsi="Times New Roman"/>
          <w:szCs w:val="24"/>
        </w:rPr>
        <w:t>designing an application with Oracle Forms, Menus and Report Builder involves creating a user interface (UI) using Forms and generating reports using Report Builder has done successfully.</w:t>
      </w:r>
    </w:p>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0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ourier">
    <w:altName w:val="Courier New"/>
    <w:panose1 w:val="02070409020205020404"/>
    <w:charset w:val="00"/>
    <w:family w:val="auto"/>
    <w:pitch w:val="variable"/>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color w:val="4F81BD"/>
      </w:rPr>
      <mc:AlternateContent>
        <mc:Choice Requires="wps">
          <w:drawing>
            <wp:anchor distT="0" distB="0" distL="114298" distR="114298" simplePos="0" relativeHeight="22" behindDoc="0" locked="0" layoutInCell="1" hidden="0" allowOverlap="1">
              <wp:simplePos x="0" y="0"/>
              <wp:positionH relativeFrom="page">
                <wp:align>center</wp:align>
              </wp:positionH>
              <wp:positionV relativeFrom="page">
                <wp:align>center</wp:align>
              </wp:positionV>
              <wp:extent cx="7364730" cy="9528810"/>
              <wp:effectExtent l="0" t="0" r="0" b="0"/>
              <wp:wrapNone/>
              <wp:docPr id="1" name="矩形 1"/>
              <wp:cNvGraphicFramePr>
                <a:graphicFrameLocks noChangeAspect="0"/>
              </wp:cNvGraphicFramePr>
              <a:graphic>
                <a:graphicData uri="http://schemas.microsoft.com/office/word/2010/wordprocessingShape">
                  <wps:wsp>
                    <wps:cNvSpPr/>
                    <wps:spPr>
                      <a:xfrm rot="0">
                        <a:off x="0" y="0"/>
                        <a:ext cx="7364730" cy="9528810"/>
                      </a:xfrm>
                      <a:prstGeom prst="rect"/>
                      <a:noFill/>
                      <a:ln w="15875" cmpd="sng" cap="flat">
                        <a:solidFill>
                          <a:srgbClr val="948B54"/>
                        </a:solidFill>
                        <a:prstDash val="solid"/>
                        <a:round/>
                      </a:ln>
                    </wps:spPr>
                    <wps:bodyPr vert="horz" wrap="square" lIns="91440" tIns="45720" rIns="91440" bIns="45720" anchor="ctr" anchorCtr="0" upright="0">
                      <a:noAutofit/>
                    </wps:bodyPr>
                  </wps:wsp>
                </a:graphicData>
              </a:graphic>
            </wp:anchor>
          </w:drawing>
        </mc:Choice>
        <mc:Fallback>
          <w:pict>
            <v:rect type="#_x0000_t1" id="矩形 2" o:spid="_x0000_s2" filled="f" stroked="t" strokeweight="1.25pt" style="position:absolute;&#10;margin-left:0.0pt;&#10;margin-top:0.0pt;&#10;width:579.9pt;&#10;height:750.3pt;&#10;z-index:22;&#10;mso-position-horizontal:center;&#10;mso-position-horizontal-relative:page;&#10;mso-position-vertical:center;&#10;mso-position-vertical-relative:page;&#10;mso-wrap-distance-left:8.999863pt;&#10;mso-wrap-distance-right:8.999863pt;">
              <v:stroke color="#948B54"/>
            </v:rect>
          </w:pict>
        </mc:Fallback>
      </mc:AlternateContent>
    </w:r>
    <w:r>
      <w:rPr>
        <w:color w:val="4F81BD"/>
      </w:rPr>
      <w:t xml:space="preserve"> </w:t>
    </w:r>
    <w:r>
      <w:rPr>
        <w:rFonts w:ascii="Calibri" w:eastAsia="ＭＳ ゴシック" w:cs="Times New Roman"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eastAsia="ＭＳ ゴシック" w:cs="Times New Roman" w:hAnsi="Calibri"/>
        <w:color w:val="4F81BD"/>
        <w:sz w:val="20"/>
        <w:szCs w:val="20"/>
      </w:rPr>
      <w:t>2</w:t>
    </w:r>
    <w:r>
      <w:rPr>
        <w:rFonts w:ascii="Calibri" w:eastAsia="ＭＳ ゴシック" w:cs="Times New Roman" w:hAnsi="Calibri"/>
        <w:color w:val="4F81BD"/>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FFFFFF89"/>
    <w:lvl w:ilvl="0">
      <w:start w:val="1"/>
      <w:numFmt w:val="bullet"/>
      <w:lvlRestart w:val="0"/>
      <w:pStyle w:val="25"/>
      <w:lvlText w:val=""/>
      <w:lvlJc w:val="left"/>
      <w:pPr>
        <w:tabs>
          <w:tab w:val="num" w:pos="0"/>
        </w:tabs>
        <w:ind w:left="360" w:hanging="360"/>
      </w:pPr>
      <w:rPr>
        <w:rFonts w:ascii="Symbol" w:hAnsi="Symbol" w:hint="default"/>
      </w:rPr>
    </w:lvl>
  </w:abstractNum>
  <w:abstractNum w:abstractNumId="1">
    <w:nsid w:val="FFFFFF83"/>
    <w:multiLevelType w:val="singleLevel"/>
    <w:tmpl w:val="FFFFFF83"/>
    <w:lvl w:ilvl="0">
      <w:start w:val="1"/>
      <w:numFmt w:val="bullet"/>
      <w:lvlRestart w:val="0"/>
      <w:pStyle w:val="26"/>
      <w:lvlText w:val=""/>
      <w:lvlJc w:val="left"/>
      <w:pPr>
        <w:tabs>
          <w:tab w:val="num" w:pos="0"/>
        </w:tabs>
        <w:ind w:left="720" w:hanging="360"/>
      </w:pPr>
      <w:rPr>
        <w:rFonts w:ascii="Symbol" w:hAnsi="Symbol" w:hint="default"/>
      </w:rPr>
    </w:lvl>
  </w:abstractNum>
  <w:abstractNum w:abstractNumId="2">
    <w:nsid w:val="FFFFFF82"/>
    <w:multiLevelType w:val="singleLevel"/>
    <w:tmpl w:val="FFFFFF82"/>
    <w:lvl w:ilvl="0">
      <w:start w:val="1"/>
      <w:numFmt w:val="bullet"/>
      <w:lvlRestart w:val="0"/>
      <w:pStyle w:val="27"/>
      <w:lvlText w:val=""/>
      <w:lvlJc w:val="left"/>
      <w:pPr>
        <w:tabs>
          <w:tab w:val="num" w:pos="0"/>
        </w:tabs>
        <w:ind w:left="1080" w:hanging="360"/>
      </w:pPr>
      <w:rPr>
        <w:rFonts w:ascii="Symbol" w:hAnsi="Symbol" w:hint="default"/>
      </w:rPr>
    </w:lvl>
  </w:abstractNum>
  <w:abstractNum w:abstractNumId="3">
    <w:nsid w:val="FFFFFF88"/>
    <w:multiLevelType w:val="singleLevel"/>
    <w:tmpl w:val="FFFFFF88"/>
    <w:lvl w:ilvl="0">
      <w:start w:val="1"/>
      <w:numFmt w:val="decimal"/>
      <w:lvlRestart w:val="0"/>
      <w:pStyle w:val="31"/>
      <w:lvlText w:val="%1."/>
      <w:lvlJc w:val="left"/>
      <w:pPr>
        <w:tabs>
          <w:tab w:val="num" w:pos="0"/>
        </w:tabs>
        <w:ind w:left="360" w:hanging="360"/>
      </w:pPr>
    </w:lvl>
  </w:abstractNum>
  <w:abstractNum w:abstractNumId="4">
    <w:nsid w:val="FFFFFF7F"/>
    <w:multiLevelType w:val="singleLevel"/>
    <w:tmpl w:val="FFFFFF7F"/>
    <w:lvl w:ilvl="0">
      <w:start w:val="1"/>
      <w:numFmt w:val="decimal"/>
      <w:lvlRestart w:val="0"/>
      <w:pStyle w:val="32"/>
      <w:lvlText w:val="%1."/>
      <w:lvlJc w:val="left"/>
      <w:pPr>
        <w:tabs>
          <w:tab w:val="num" w:pos="0"/>
        </w:tabs>
        <w:ind w:left="720" w:hanging="360"/>
      </w:pPr>
    </w:lvl>
  </w:abstractNum>
  <w:abstractNum w:abstractNumId="5">
    <w:nsid w:val="FFFFFF7E"/>
    <w:multiLevelType w:val="singleLevel"/>
    <w:tmpl w:val="FFFFFF7E"/>
    <w:lvl w:ilvl="0">
      <w:start w:val="1"/>
      <w:numFmt w:val="decimal"/>
      <w:lvlRestart w:val="0"/>
      <w:pStyle w:val="33"/>
      <w:lvlText w:val="%1."/>
      <w:lvlJc w:val="left"/>
      <w:pPr>
        <w:tabs>
          <w:tab w:val="num" w:pos="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54"/>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4061"/>
    </w:rPr>
  </w:style>
  <w:style w:type="paragraph" w:styleId="6">
    <w:name w:val="heading 6"/>
    <w:basedOn w:val="0"/>
    <w:next w:val="0"/>
    <w:pPr>
      <w:keepNext/>
      <w:keepLines/>
      <w:spacing w:before="200" w:after="0"/>
      <w:outlineLvl w:val="5"/>
    </w:pPr>
    <w:rPr>
      <w:rFonts w:ascii="Calibri" w:eastAsia="ＭＳ ゴシック" w:cs="Times New Roman" w:hAnsi="Calibri"/>
      <w:i/>
      <w:iCs/>
      <w:color w:val="244061"/>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Body Text"/>
    <w:basedOn w:val="0"/>
    <w:pPr>
      <w:spacing w:after="120"/>
    </w:pPr>
  </w:style>
  <w:style w:type="paragraph" w:styleId="16">
    <w:name w:val="Body Text 2"/>
    <w:basedOn w:val="0"/>
    <w:pPr>
      <w:spacing w:after="120" w:line="480" w:lineRule="auto"/>
    </w:pPr>
  </w:style>
  <w:style w:type="paragraph" w:styleId="17">
    <w:name w:val="Body Text 3"/>
    <w:basedOn w:val="0"/>
    <w:pPr>
      <w:spacing w:after="120"/>
    </w:pPr>
    <w:rPr>
      <w:sz w:val="16"/>
      <w:szCs w:val="16"/>
    </w:rPr>
  </w:style>
  <w:style w:type="paragraph" w:styleId="18">
    <w:name w:val="caption"/>
    <w:basedOn w:val="0"/>
    <w:next w:val="0"/>
    <w:pPr>
      <w:spacing w:line="240" w:lineRule="auto"/>
    </w:pPr>
    <w:rPr>
      <w:b/>
      <w:bCs/>
      <w:color w:val="4F81BD"/>
      <w:sz w:val="18"/>
      <w:szCs w:val="18"/>
    </w:rPr>
  </w:style>
  <w:style w:type="character" w:styleId="19">
    <w:name w:val="Emphasis"/>
    <w:basedOn w:val="10"/>
    <w:rPr>
      <w:i/>
      <w:iCs/>
    </w:rPr>
  </w:style>
  <w:style w:type="paragraph" w:styleId="20">
    <w:name w:val="footer"/>
    <w:basedOn w:val="0"/>
    <w:pPr>
      <w:tabs>
        <w:tab w:val="center" w:pos="4680"/>
        <w:tab w:val="right" w:pos="9360"/>
      </w:tabs>
      <w:spacing w:after="0" w:line="240" w:lineRule="auto"/>
    </w:pPr>
  </w:style>
  <w:style w:type="paragraph" w:styleId="21">
    <w:name w:val="header"/>
    <w:basedOn w:val="0"/>
    <w:pPr>
      <w:tabs>
        <w:tab w:val="center" w:pos="4680"/>
        <w:tab w:val="right" w:pos="9360"/>
      </w:tabs>
      <w:spacing w:after="0" w:line="240" w:lineRule="auto"/>
    </w:pPr>
  </w:style>
  <w:style w:type="paragraph" w:styleId="22">
    <w:name w:val="List"/>
    <w:basedOn w:val="0"/>
    <w:pPr>
      <w:ind w:left="360" w:hanging="360"/>
      <w:contextualSpacing/>
    </w:pPr>
  </w:style>
  <w:style w:type="paragraph" w:styleId="23">
    <w:name w:val="List 2"/>
    <w:basedOn w:val="0"/>
    <w:pPr>
      <w:ind w:left="720" w:hanging="360"/>
      <w:contextualSpacing/>
    </w:pPr>
  </w:style>
  <w:style w:type="paragraph" w:styleId="24">
    <w:name w:val="List 3"/>
    <w:basedOn w:val="0"/>
    <w:pPr>
      <w:ind w:left="1080" w:hanging="360"/>
      <w:contextualSpacing/>
    </w:pPr>
  </w:style>
  <w:style w:type="paragraph" w:styleId="25">
    <w:name w:val="List Bullet"/>
    <w:basedOn w:val="0"/>
    <w:pPr>
      <w:numPr>
        <w:ilvl w:val="0"/>
        <w:numId w:val="1"/>
      </w:numPr>
      <w:contextualSpacing/>
    </w:pPr>
  </w:style>
  <w:style w:type="paragraph" w:styleId="26">
    <w:name w:val="List Bullet 2"/>
    <w:basedOn w:val="0"/>
    <w:pPr>
      <w:numPr>
        <w:ilvl w:val="0"/>
        <w:numId w:val="2"/>
      </w:numPr>
      <w:contextualSpacing/>
    </w:pPr>
  </w:style>
  <w:style w:type="paragraph" w:styleId="27">
    <w:name w:val="List Bullet 3"/>
    <w:basedOn w:val="0"/>
    <w:pPr>
      <w:numPr>
        <w:ilvl w:val="0"/>
        <w:numId w:val="3"/>
      </w:numPr>
      <w:contextualSpacing/>
    </w:pPr>
  </w:style>
  <w:style w:type="paragraph" w:styleId="28">
    <w:name w:val="List Continue"/>
    <w:basedOn w:val="0"/>
    <w:pPr>
      <w:spacing w:after="120"/>
      <w:ind w:left="360"/>
      <w:contextualSpacing/>
    </w:pPr>
  </w:style>
  <w:style w:type="paragraph" w:styleId="29">
    <w:name w:val="List Continue 2"/>
    <w:basedOn w:val="0"/>
    <w:pPr>
      <w:spacing w:after="120"/>
      <w:ind w:left="720"/>
      <w:contextualSpacing/>
    </w:pPr>
  </w:style>
  <w:style w:type="paragraph" w:styleId="30">
    <w:name w:val="List Continue 3"/>
    <w:basedOn w:val="0"/>
    <w:pPr>
      <w:spacing w:after="120"/>
      <w:ind w:left="1080"/>
      <w:contextualSpacing/>
    </w:pPr>
  </w:style>
  <w:style w:type="paragraph" w:styleId="31">
    <w:name w:val="List Number"/>
    <w:basedOn w:val="0"/>
    <w:pPr>
      <w:numPr>
        <w:ilvl w:val="0"/>
        <w:numId w:val="4"/>
      </w:numPr>
      <w:contextualSpacing/>
    </w:pPr>
  </w:style>
  <w:style w:type="paragraph" w:styleId="32">
    <w:name w:val="List Number 2"/>
    <w:basedOn w:val="0"/>
    <w:pPr>
      <w:numPr>
        <w:ilvl w:val="0"/>
        <w:numId w:val="5"/>
      </w:numPr>
      <w:contextualSpacing/>
    </w:pPr>
  </w:style>
  <w:style w:type="paragraph" w:styleId="33">
    <w:name w:val="List Number 3"/>
    <w:basedOn w:val="0"/>
    <w:pPr>
      <w:numPr>
        <w:ilvl w:val="0"/>
        <w:numId w:val="6"/>
      </w:numPr>
      <w:contextualSpacing/>
    </w:pPr>
  </w:style>
  <w:style w:type="paragraph" w:styleId="34">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lang w:val="en-US" w:eastAsia="en-US" w:bidi="ar-SA"/>
    </w:rPr>
  </w:style>
  <w:style w:type="paragraph" w:styleId="35">
    <w:name w:val="Normal (Web)"/>
    <w:basedOn w:val="0"/>
    <w:rPr>
      <w:rFonts w:ascii="Times New Roman" w:cs="Times New Roman" w:hAnsi="Times New Roman"/>
      <w:szCs w:val="24"/>
    </w:rPr>
  </w:style>
  <w:style w:type="character" w:styleId="36">
    <w:name w:val="Strong"/>
    <w:basedOn w:val="10"/>
    <w:rPr>
      <w:b/>
      <w:bCs/>
    </w:rPr>
  </w:style>
  <w:style w:type="paragraph" w:styleId="37">
    <w:name w:val="Subtitle"/>
    <w:basedOn w:val="0"/>
    <w:next w:val="0"/>
    <w:rPr>
      <w:rFonts w:ascii="Calibri" w:eastAsia="ＭＳ ゴシック" w:cs="Times New Roman" w:hAnsi="Calibri"/>
      <w:i/>
      <w:iCs/>
      <w:color w:val="4F81BD"/>
      <w:spacing w:val="15"/>
      <w:szCs w:val="24"/>
    </w:rPr>
  </w:style>
  <w:style w:type="paragraph" w:styleId="3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customStyle="1" w:styleId="39">
    <w:name w:val="No Spacing"/>
    <w:rPr>
      <w:rFonts w:ascii="Cambria" w:eastAsia="ＭＳ 明朝" w:cs="Arial" w:hAnsi="Cambria"/>
      <w:sz w:val="22"/>
      <w:szCs w:val="22"/>
      <w:lang w:val="en-US" w:eastAsia="en-US" w:bidi="ar-SA"/>
    </w:rPr>
  </w:style>
  <w:style w:type="paragraph" w:customStyle="1" w:styleId="40">
    <w:name w:val="List Paragraph"/>
    <w:basedOn w:val="0"/>
    <w:pPr>
      <w:ind w:left="720"/>
      <w:contextualSpacing/>
    </w:pPr>
  </w:style>
  <w:style w:type="paragraph" w:customStyle="1" w:styleId="41">
    <w:name w:val="Quote"/>
    <w:basedOn w:val="0"/>
    <w:next w:val="0"/>
    <w:rPr>
      <w:i/>
      <w:iCs/>
      <w:color w:val="000000"/>
    </w:rPr>
  </w:style>
  <w:style w:type="paragraph" w:customStyle="1" w:styleId="42">
    <w:name w:val="Intense Quote"/>
    <w:basedOn w:val="0"/>
    <w:next w:val="0"/>
    <w:pPr>
      <w:pBdr>
        <w:bottom w:val="single" w:sz="4" w:space="4" w:color="4F81BD"/>
      </w:pBdr>
      <w:spacing w:before="200" w:after="280"/>
      <w:ind w:left="936" w:right="936"/>
    </w:pPr>
    <w:rPr>
      <w:b/>
      <w:bCs/>
      <w:i/>
      <w:iCs/>
      <w:color w:val="4F81BD"/>
    </w:rPr>
  </w:style>
  <w:style w:type="character" w:customStyle="1" w:styleId="43">
    <w:name w:val="Subtle Emphasis1"/>
    <w:basedOn w:val="10"/>
    <w:rPr>
      <w:i/>
      <w:iCs/>
      <w:color w:val="7F7F7F"/>
    </w:rPr>
  </w:style>
  <w:style w:type="character" w:customStyle="1" w:styleId="44">
    <w:name w:val="Intense Emphasis1"/>
    <w:basedOn w:val="10"/>
    <w:rPr>
      <w:b/>
      <w:bCs/>
      <w:i/>
      <w:iCs/>
      <w:color w:val="4F81BD"/>
    </w:rPr>
  </w:style>
  <w:style w:type="character" w:customStyle="1" w:styleId="45">
    <w:name w:val="Subtle Reference1"/>
    <w:basedOn w:val="10"/>
    <w:rPr>
      <w:caps w:val="0"/>
      <w:smallCaps/>
      <w:color w:val="C0504D"/>
      <w:u w:val="single"/>
    </w:rPr>
  </w:style>
  <w:style w:type="character" w:customStyle="1" w:styleId="46">
    <w:name w:val="Intense Reference1"/>
    <w:basedOn w:val="10"/>
    <w:rPr>
      <w:b/>
      <w:bCs/>
      <w:caps w:val="0"/>
      <w:smallCaps/>
      <w:color w:val="C0504D"/>
      <w:spacing w:val="5"/>
      <w:u w:val="single"/>
    </w:rPr>
  </w:style>
  <w:style w:type="character" w:customStyle="1" w:styleId="47">
    <w:name w:val="Book Title1"/>
    <w:basedOn w:val="10"/>
    <w:rPr>
      <w:b/>
      <w:bCs/>
      <w:caps w:val="0"/>
      <w:smallCaps/>
      <w:spacing w:val="5"/>
    </w:rPr>
  </w:style>
  <w:style w:type="paragraph" w:customStyle="1" w:styleId="48">
    <w:name w:val="TOC Heading1"/>
    <w:basedOn w:val="1"/>
    <w:next w:val="0"/>
    <w:pPr>
      <w:outlineLvl w:val="9"/>
    </w:pPr>
  </w:style>
  <w:style w:type="character" w:styleId="49">
    <w:name w:val="Hyperlink"/>
    <w:basedOn w:val="10"/>
    <w:rPr>
      <w:color w:val="0000FF"/>
      <w:u w:val="singl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4.png"/><Relationship Id="rId4" Type="http://schemas.openxmlformats.org/officeDocument/2006/relationships/image" Target="media/7.png"/><Relationship Id="rId5" Type="http://schemas.openxmlformats.org/officeDocument/2006/relationships/image" Target="media/13.jpeg"/><Relationship Id="rId6" Type="http://schemas.openxmlformats.org/officeDocument/2006/relationships/image" Target="media/16.png"/><Relationship Id="rId7" Type="http://schemas.openxmlformats.org/officeDocument/2006/relationships/image" Target="media/19.pn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6</Pages>
  <Words>426</Words>
  <Characters>2219</Characters>
  <Lines>112</Lines>
  <Paragraphs>49</Paragraphs>
  <CharactersWithSpaces>2604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6</cp:revision>
  <cp:lastPrinted>2025-10-15T00:45:00Z</cp:lastPrinted>
  <dcterms:created xsi:type="dcterms:W3CDTF">2025-10-31T15:10:00Z</dcterms:created>
  <dcterms:modified xsi:type="dcterms:W3CDTF">2025-11-03T13:47:47Z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1033-12.2.0.22549</vt:lpwstr>
  </property>
  <property fmtid="{D5CDD505-2E9C-101B-9397-08002B2CF9AE}" pid="3" name="ICV">
    <vt:lpwstr>3F65194159E04E6BB01DDAC5CA6468D1_13</vt:lpwstr>
  </property>
</Properties>
</file>