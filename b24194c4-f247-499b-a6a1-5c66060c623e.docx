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4" behindDoc="0" locked="0" layoutInCell="1" hidden="0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4" cy="614044"/>
            <wp:effectExtent l="0" t="0" r="0" b="0"/>
            <wp:wrapNone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5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084" cy="6140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5" behindDoc="0" locked="0" layoutInCell="1" hidden="0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0" b="0"/>
            <wp:wrapNone/>
            <wp:docPr id="6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360" cy="558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13" behindDoc="0" locked="0" layoutInCell="1" hidden="0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0"/>
                <wp:wrapNone/>
                <wp:docPr id="9" name="文本框 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60" cy="220980"/>
                        </a:xfrm>
                        <a:prstGeom prst="rect"/>
                        <a:solidFill>
                          <a:srgbClr val="FFFFFF"/>
                        </a:solidFill>
                        <a:ln w="9525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0">
                        <w:txbxContent>
                          <w:p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11" o:spid="_x0000_s11" fillcolor="#FFFFFF" stroked="t" style="position:absolute;&#10;margin-left:167.8pt;&#10;margin-top:4.9pt;&#10;width:109.8pt;&#10;height:17.400002pt;&#10;z-index:13;&#10;mso-position-horizontal:absolute;&#10;mso-position-vertical:absolute;&#10;mso-wrap-style:square;">
                <v:stroke color="#000000"/>
                <v:textbox id="850" inset="2.54mm,1.27mm,2.54mm,1.27mm" o:insetmode="custom" style="layout-flow:horizontal;&#10;v-text-anchor:top;">
                  <w:txbxContent>
                    <w:p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>
      <w:pPr>
        <w:jc w:val="center"/>
      </w:pPr>
      <w:r>
        <w:t>Academic Year: 2025–2026</w:t>
      </w:r>
    </w:p>
    <w:p>
      <w:pPr>
        <w:jc w:val="center"/>
      </w:pPr>
      <w:r>
        <w:t>SUMMER SEMESTER - SS2526</w:t>
      </w:r>
    </w:p>
    <w:p>
      <w:r>
        <w:br/>
        <w:t>Course Code</w:t>
        <w:tab/>
        <w:t>: 10211CS207</w:t>
      </w:r>
    </w:p>
    <w:p>
      <w:r>
        <w:t>Course Name</w:t>
        <w:tab/>
        <w:t>: Database Management Systems</w:t>
      </w:r>
    </w:p>
    <w:p>
      <w:r>
        <w:t>Slot No</w:t>
        <w:tab/>
        <w:t>:  S4L5</w:t>
        <w:br/>
      </w:r>
    </w:p>
    <w:p>
      <w:pPr>
        <w:pStyle w:val="38"/>
      </w:pPr>
      <w:r>
        <w:t>DBMS TASK - 5 REPORT</w:t>
      </w:r>
    </w:p>
    <w:p>
      <w:r>
        <w:rPr>
          <w:sz w:val="28"/>
          <w:szCs w:val="24"/>
        </w:rPr>
        <w:t>Title</w:t>
      </w:r>
      <w:r>
        <w:rPr>
          <w:rFonts w:ascii="Times New Roman" w:cs="Times New Roman" w:hAnsi="Times New Roman"/>
          <w:b/>
          <w:bCs/>
          <w:szCs w:val="24"/>
        </w:rPr>
        <w:t>:</w:t>
      </w:r>
      <w:r>
        <w:rPr>
          <w:rFonts w:ascii="Times New Roman" w:cs="Times New Roman" w:hAnsi="Times New Roman"/>
          <w:szCs w:val="24"/>
        </w:rPr>
        <w:t>Writing Join Queries, equivalent, and/or recursive queries</w:t>
      </w:r>
    </w:p>
    <w:p>
      <w:r>
        <w:t>Submitted by:</w:t>
        <w:br/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353"/>
        <w:gridCol w:w="2468"/>
        <w:gridCol w:w="4809"/>
      </w:tblGrid>
      <w:tr>
        <w:tc>
          <w:tcPr>
            <w:tcW w:w="1353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c>
          <w:tcPr>
            <w:tcW w:w="1353" w:type="dxa"/>
            <w:vAlign w:val="bottom"/>
          </w:tcPr>
          <w:p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vtu29811</w:t>
            </w:r>
          </w:p>
        </w:tc>
        <w:tc>
          <w:tcPr>
            <w:tcW w:w="2468" w:type="dxa"/>
            <w:vAlign w:val="bottom"/>
          </w:tcPr>
          <w:p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24UECS1201</w:t>
            </w:r>
            <w:bookmarkStart w:id="0" w:name="_GoBack"/>
            <w:bookmarkEnd w:id="0"/>
          </w:p>
        </w:tc>
        <w:tc>
          <w:tcPr>
            <w:tcW w:w="4809" w:type="dxa"/>
            <w:vAlign w:val="bottom"/>
          </w:tcPr>
          <w:p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G.pallavi</w:t>
            </w:r>
          </w:p>
        </w:tc>
      </w:tr>
    </w:tbl>
    <w:p>
      <w:r>
        <w:br/>
      </w:r>
    </w:p>
    <w:p/>
    <w:p/>
    <w:p/>
    <w:p/>
    <w:p/>
    <w:p/>
    <w:p/>
    <w:p>
      <w:pPr>
        <w:spacing w:line="360" w:lineRule="auto"/>
        <w:jc w:val="center"/>
        <w:rPr>
          <w:rFonts w:ascii="Times New Roman" w:cs="Times New Roman" w:hAnsi="Times New Roman"/>
          <w:bCs/>
          <w:szCs w:val="24"/>
        </w:rPr>
      </w:pPr>
      <w:r>
        <w:rPr>
          <w:rFonts w:ascii="Times New Roman" w:cs="Times New Roman" w:hAnsi="Times New Roman"/>
          <w:b/>
          <w:bCs/>
          <w:szCs w:val="24"/>
        </w:rPr>
        <w:t>Writing Join Queries, equivalent, and/or recursive queries:</w:t>
      </w:r>
    </w:p>
    <w:p>
      <w:pPr>
        <w:pStyle w:val="15"/>
        <w:ind w:left="541"/>
        <w:rPr>
          <w:bCs/>
        </w:rPr>
      </w:pPr>
    </w:p>
    <w:p>
      <w:pPr>
        <w:pStyle w:val="15"/>
      </w:pPr>
      <w:r>
        <w:rPr>
          <w:b/>
        </w:rPr>
        <w:t>Aim:</w:t>
      </w:r>
      <w:r>
        <w:t xml:space="preserve"> To Perform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advanced</w:t>
      </w:r>
      <w:r>
        <w:rPr>
          <w:spacing w:val="52"/>
        </w:rPr>
        <w:t xml:space="preserve"> </w:t>
      </w:r>
      <w:r>
        <w:t>query</w:t>
      </w:r>
      <w:r>
        <w:rPr>
          <w:spacing w:val="52"/>
        </w:rPr>
        <w:t xml:space="preserve"> </w:t>
      </w:r>
      <w:r>
        <w:t>processing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test</w:t>
      </w:r>
      <w:r>
        <w:rPr>
          <w:spacing w:val="51"/>
        </w:rPr>
        <w:t xml:space="preserve"> </w:t>
      </w:r>
      <w:r>
        <w:t>its</w:t>
      </w:r>
      <w:r>
        <w:rPr>
          <w:spacing w:val="54"/>
        </w:rPr>
        <w:t xml:space="preserve"> </w:t>
      </w:r>
      <w:r>
        <w:t>heuristics</w:t>
      </w:r>
      <w:r>
        <w:rPr>
          <w:spacing w:val="54"/>
        </w:rPr>
        <w:t xml:space="preserve"> </w:t>
      </w:r>
      <w:r>
        <w:t>using</w:t>
      </w:r>
      <w:r>
        <w:rPr>
          <w:spacing w:val="52"/>
        </w:rPr>
        <w:t xml:space="preserve"> </w:t>
      </w:r>
      <w:r>
        <w:t>designing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optimal</w:t>
      </w:r>
      <w:r>
        <w:rPr>
          <w:spacing w:val="-57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and nested</w:t>
      </w:r>
      <w:r>
        <w:rPr>
          <w:spacing w:val="-1"/>
        </w:rPr>
        <w:t xml:space="preserve"> </w:t>
      </w:r>
      <w:r>
        <w:t>sub queries such as finding summary</w:t>
      </w:r>
      <w:r>
        <w:rPr>
          <w:spacing w:val="-1"/>
        </w:rPr>
        <w:t xml:space="preserve"> </w:t>
      </w:r>
      <w:r>
        <w:t>statistics.</w:t>
      </w:r>
    </w:p>
    <w:p>
      <w:pPr>
        <w:pStyle w:val="15"/>
        <w:widowControl w:val="0"/>
        <w:numPr>
          <w:ilvl w:val="1"/>
          <w:numId w:val="1"/>
        </w:numPr>
        <w:autoSpaceDE w:val="0"/>
        <w:autoSpaceDN w:val="0"/>
        <w:spacing w:after="0" w:line="274" w:lineRule="exact"/>
      </w:pPr>
      <w:r>
        <w:t>To retrieve all cricket boards and their teams.</w:t>
      </w:r>
    </w:p>
    <w:p>
      <w:pPr>
        <w:pStyle w:val="15"/>
        <w:widowControl w:val="0"/>
        <w:numPr>
          <w:ilvl w:val="1"/>
          <w:numId w:val="1"/>
        </w:numPr>
        <w:autoSpaceDE w:val="0"/>
        <w:autoSpaceDN w:val="0"/>
        <w:spacing w:after="0" w:line="274" w:lineRule="exact"/>
      </w:pPr>
      <w:r>
        <w:t>To list all matches along with the teams and their captains.</w:t>
      </w:r>
    </w:p>
    <w:p>
      <w:pPr>
        <w:pStyle w:val="15"/>
        <w:widowControl w:val="0"/>
        <w:numPr>
          <w:ilvl w:val="1"/>
          <w:numId w:val="1"/>
        </w:numPr>
        <w:autoSpaceDE w:val="0"/>
        <w:autoSpaceDN w:val="0"/>
        <w:spacing w:after="0" w:line="274" w:lineRule="exact"/>
      </w:pPr>
      <w:r>
        <w:t>To count the number of matches played by each team.</w:t>
      </w:r>
    </w:p>
    <w:p>
      <w:pPr>
        <w:pStyle w:val="15"/>
        <w:widowControl w:val="0"/>
        <w:numPr>
          <w:ilvl w:val="1"/>
          <w:numId w:val="1"/>
        </w:numPr>
        <w:autoSpaceDE w:val="0"/>
        <w:autoSpaceDN w:val="0"/>
        <w:spacing w:after="0" w:line="274" w:lineRule="exact"/>
      </w:pPr>
      <w:r>
        <w:t xml:space="preserve">To find all the players who are part of the team named " TIGER ROCK ". </w:t>
      </w:r>
    </w:p>
    <w:p>
      <w:pPr>
        <w:pStyle w:val="15"/>
        <w:widowControl w:val="0"/>
        <w:numPr>
          <w:ilvl w:val="1"/>
          <w:numId w:val="1"/>
        </w:numPr>
        <w:autoSpaceDE w:val="0"/>
        <w:autoSpaceDN w:val="0"/>
        <w:spacing w:after="0" w:line="274" w:lineRule="exact"/>
      </w:pPr>
      <w:r>
        <w:t>To retrieve all team details, including the count of winning matches for each team.</w:t>
      </w:r>
    </w:p>
    <w:p>
      <w:pPr>
        <w:pStyle w:val="15"/>
        <w:widowControl w:val="0"/>
        <w:numPr>
          <w:ilvl w:val="1"/>
          <w:numId w:val="1"/>
        </w:numPr>
        <w:autoSpaceDE w:val="0"/>
        <w:autoSpaceDN w:val="0"/>
        <w:spacing w:after="0" w:line="274" w:lineRule="exact"/>
      </w:pPr>
      <w:r>
        <w:t>To retrieve the total number of 'Tie' matches in a team-wise manner</w:t>
      </w:r>
      <w:r>
        <w:rPr>
          <w:spacing w:val="-1"/>
        </w:rPr>
        <w:t>.</w:t>
      </w:r>
    </w:p>
    <w:p>
      <w:pPr>
        <w:pStyle w:val="15"/>
        <w:widowControl w:val="0"/>
        <w:numPr>
          <w:ilvl w:val="1"/>
          <w:numId w:val="1"/>
        </w:numPr>
        <w:autoSpaceDE w:val="0"/>
        <w:autoSpaceDN w:val="0"/>
        <w:spacing w:after="0" w:line="274" w:lineRule="exact"/>
      </w:pPr>
      <w:r>
        <w:t>To retrieve the team details who won the matches.</w:t>
      </w:r>
    </w:p>
    <w:p>
      <w:pPr>
        <w:pStyle w:val="15"/>
        <w:widowControl w:val="0"/>
        <w:numPr>
          <w:ilvl w:val="1"/>
          <w:numId w:val="1"/>
        </w:numPr>
        <w:autoSpaceDE w:val="0"/>
        <w:autoSpaceDN w:val="0"/>
        <w:spacing w:after="0" w:line="274" w:lineRule="exact"/>
      </w:pPr>
      <w:r>
        <w:t xml:space="preserve">To retrieve players and match details of players who are above 25 years old. </w:t>
      </w:r>
    </w:p>
    <w:p>
      <w:pPr>
        <w:pStyle w:val="15"/>
        <w:widowControl w:val="0"/>
        <w:numPr>
          <w:ilvl w:val="1"/>
          <w:numId w:val="1"/>
        </w:numPr>
        <w:autoSpaceDE w:val="0"/>
        <w:autoSpaceDN w:val="0"/>
        <w:spacing w:after="0" w:line="274" w:lineRule="exact"/>
      </w:pPr>
      <w:r>
        <w:t>To retrieve the details of Team who have not played any matches.</w:t>
      </w:r>
    </w:p>
    <w:p>
      <w:pPr>
        <w:pStyle w:val="15"/>
        <w:widowControl w:val="0"/>
        <w:numPr>
          <w:ilvl w:val="1"/>
          <w:numId w:val="1"/>
        </w:numPr>
        <w:autoSpaceDE w:val="0"/>
        <w:autoSpaceDN w:val="0"/>
        <w:spacing w:after="0" w:line="274" w:lineRule="exact"/>
      </w:pPr>
      <w:r>
        <w:t>To retrieve the teamid, boardid, teamname, and playername for a particular playerid given.</w:t>
      </w: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pStyle w:val="15"/>
        <w:widowControl w:val="0"/>
        <w:numPr>
          <w:ilvl w:val="1"/>
          <w:numId w:val="2"/>
        </w:numPr>
        <w:autoSpaceDE w:val="0"/>
        <w:autoSpaceDN w:val="0"/>
        <w:spacing w:after="0" w:line="274" w:lineRule="exact"/>
      </w:pPr>
      <w:r>
        <w:t>To retrieve all cricket boards and their teams.</w:t>
      </w:r>
    </w:p>
    <w:p>
      <w:pPr>
        <w:pStyle w:val="15"/>
        <w:spacing w:line="274" w:lineRule="exact"/>
      </w:pPr>
    </w:p>
    <w:p>
      <w:pPr>
        <w:pStyle w:val="15"/>
        <w:spacing w:line="274" w:lineRule="exact"/>
      </w:pPr>
      <w:r>
        <w:t>SQL&gt; SELECT cb.Name AS CricketBoard, t.Name AS Team FROM CricketBoard cb JOIN Team t ON cb.BoardID = t.BoardID;</w:t>
      </w:r>
    </w:p>
    <w:p>
      <w:pPr>
        <w:pStyle w:val="15"/>
        <w:spacing w:line="274" w:lineRule="exact"/>
      </w:pPr>
    </w:p>
    <w:tbl>
      <w:tblPr>
        <w:jc w:val="left"/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06"/>
        <w:gridCol w:w="2310"/>
      </w:tblGrid>
      <w:tr>
        <w:trPr>
          <w:trHeight w:val="80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CricketBoard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</w:tr>
      <w:tr>
        <w:trPr>
          <w:trHeight w:val="783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ABS EXPRESS</w:t>
            </w:r>
          </w:p>
        </w:tc>
      </w:tr>
      <w:tr>
        <w:trPr>
          <w:trHeight w:val="80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AVG EXPRESS</w:t>
            </w:r>
          </w:p>
        </w:tc>
      </w:tr>
      <w:tr>
        <w:trPr>
          <w:trHeight w:val="802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Tiruvallur Cricket Board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ANGRY BARD</w:t>
            </w:r>
          </w:p>
        </w:tc>
      </w:tr>
      <w:tr>
        <w:trPr>
          <w:trHeight w:val="80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Tiruvallur Cricket Board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TIGER ROCK</w:t>
            </w:r>
          </w:p>
        </w:tc>
      </w:tr>
      <w:tr>
        <w:trPr>
          <w:trHeight w:val="783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Trichy Cricket Board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</w:tr>
      <w:tr>
        <w:trPr>
          <w:trHeight w:val="80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Viluppuram Cricket Board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RAINBOW</w:t>
            </w:r>
          </w:p>
        </w:tc>
      </w:tr>
      <w:tr>
        <w:trPr>
          <w:trHeight w:val="802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Madurai Cricket Board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PANTHER</w:t>
            </w:r>
          </w:p>
        </w:tc>
      </w:tr>
      <w:tr>
        <w:trPr>
          <w:trHeight w:val="783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Tuticorin Cricket Board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THUNDER</w:t>
            </w:r>
          </w:p>
        </w:tc>
      </w:tr>
      <w:tr>
        <w:trPr>
          <w:trHeight w:val="802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Selam Cricket Board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EAGLE</w:t>
            </w:r>
          </w:p>
        </w:tc>
      </w:tr>
      <w:tr>
        <w:trPr>
          <w:trHeight w:val="80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Tiruppur Cricket Board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KINGS</w:t>
            </w:r>
          </w:p>
        </w:tc>
      </w:tr>
    </w:tbl>
    <w:p>
      <w:pPr>
        <w:pStyle w:val="15"/>
        <w:spacing w:line="274" w:lineRule="exact"/>
      </w:pPr>
    </w:p>
    <w:p>
      <w:pPr>
        <w:pStyle w:val="15"/>
        <w:widowControl w:val="0"/>
        <w:numPr>
          <w:ilvl w:val="1"/>
          <w:numId w:val="2"/>
        </w:numPr>
        <w:autoSpaceDE w:val="0"/>
        <w:autoSpaceDN w:val="0"/>
        <w:spacing w:after="0" w:line="274" w:lineRule="exact"/>
      </w:pPr>
      <w:r>
        <w:t>List all matches along with the teams and their captains.</w:t>
      </w:r>
    </w:p>
    <w:p>
      <w:pPr>
        <w:pStyle w:val="15"/>
        <w:spacing w:line="274" w:lineRule="exact"/>
      </w:pPr>
    </w:p>
    <w:p>
      <w:pPr>
        <w:pStyle w:val="15"/>
        <w:spacing w:line="274" w:lineRule="exact"/>
      </w:pPr>
      <w:r>
        <w:t>SQL&gt; SELECT m.match_Date, m.Time1, m.matchID, t1.name AS team1_name, t1.captain AS team1_captain, t2.name AS team2_name, t2.captain AS team2_captain FROM match m JOIN team t1 ON m.teamID = t1.teamID JOIN team t2 ON m.playerID = t2.teamID;</w:t>
      </w:r>
    </w:p>
    <w:p>
      <w:pPr>
        <w:pStyle w:val="15"/>
        <w:spacing w:line="274" w:lineRule="exact"/>
      </w:pPr>
    </w:p>
    <w:tbl>
      <w:tblPr>
        <w:jc w:val="left"/>
        <w:tblW w:w="88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2"/>
        <w:gridCol w:w="917"/>
        <w:gridCol w:w="1128"/>
        <w:gridCol w:w="1613"/>
        <w:gridCol w:w="39"/>
        <w:gridCol w:w="1613"/>
        <w:gridCol w:w="1800"/>
      </w:tblGrid>
      <w:tr>
        <w:trPr>
          <w:trHeight w:val="875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team1_name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team1_captain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team2_name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team2_captain</w:t>
            </w:r>
          </w:p>
        </w:tc>
      </w:tr>
      <w:tr>
        <w:trPr>
          <w:trHeight w:val="855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SAMPATH KUMAR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>
        <w:trPr>
          <w:trHeight w:val="875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Y.JOHN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>
        <w:trPr>
          <w:trHeight w:val="875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>
        <w:trPr>
          <w:trHeight w:val="875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>
        <w:trPr>
          <w:trHeight w:val="855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SRI HARI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Y.JOHN</w:t>
            </w:r>
          </w:p>
        </w:tc>
      </w:tr>
    </w:tbl>
    <w:p>
      <w:pPr>
        <w:pStyle w:val="15"/>
        <w:spacing w:line="274" w:lineRule="exact"/>
      </w:pPr>
    </w:p>
    <w:p>
      <w:pPr>
        <w:pStyle w:val="15"/>
        <w:spacing w:line="274" w:lineRule="exact"/>
        <w:ind w:left="360"/>
      </w:pPr>
    </w:p>
    <w:p>
      <w:pPr>
        <w:pStyle w:val="15"/>
        <w:widowControl w:val="0"/>
        <w:numPr>
          <w:ilvl w:val="1"/>
          <w:numId w:val="2"/>
        </w:numPr>
        <w:autoSpaceDE w:val="0"/>
        <w:autoSpaceDN w:val="0"/>
        <w:spacing w:after="0" w:line="274" w:lineRule="exact"/>
      </w:pPr>
      <w:r>
        <w:t>Count the number of matches played each team.</w:t>
      </w:r>
    </w:p>
    <w:p>
      <w:pPr>
        <w:pStyle w:val="15"/>
        <w:spacing w:line="274" w:lineRule="exact"/>
      </w:pP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t.Name AS Team, COUNT(mt.TeamID) AS MatchesPlayed FROM Team t LEFT JOIN Match mt ON t.TeamID = mt.TeamID GROUP BY t.Name;</w:t>
      </w:r>
    </w:p>
    <w:p>
      <w:pPr>
        <w:pStyle w:val="15"/>
        <w:spacing w:line="274" w:lineRule="exact"/>
      </w:pPr>
    </w:p>
    <w:tbl>
      <w:tblPr>
        <w:jc w:val="left"/>
        <w:tblW w:w="4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3"/>
        <w:gridCol w:w="2344"/>
      </w:tblGrid>
      <w:tr>
        <w:trPr>
          <w:trHeight w:val="797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MatchesPlayed</w:t>
            </w:r>
          </w:p>
        </w:tc>
      </w:tr>
      <w:tr>
        <w:trPr>
          <w:trHeight w:val="778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</w:tr>
      <w:tr>
        <w:trPr>
          <w:trHeight w:val="797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</w:t>
            </w:r>
          </w:p>
        </w:tc>
      </w:tr>
      <w:tr>
        <w:trPr>
          <w:trHeight w:val="797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</w:tr>
      <w:tr>
        <w:trPr>
          <w:trHeight w:val="797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</w:tr>
      <w:tr>
        <w:trPr>
          <w:trHeight w:val="778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</w:t>
            </w:r>
          </w:p>
        </w:tc>
      </w:tr>
      <w:tr>
        <w:trPr>
          <w:trHeight w:val="797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</w:t>
            </w:r>
          </w:p>
        </w:tc>
      </w:tr>
      <w:tr>
        <w:trPr>
          <w:trHeight w:val="797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</w:t>
            </w:r>
          </w:p>
        </w:tc>
      </w:tr>
      <w:tr>
        <w:trPr>
          <w:trHeight w:val="778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</w:t>
            </w:r>
          </w:p>
        </w:tc>
      </w:tr>
      <w:tr>
        <w:trPr>
          <w:trHeight w:val="797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</w:t>
            </w:r>
          </w:p>
        </w:tc>
      </w:tr>
      <w:tr>
        <w:trPr>
          <w:trHeight w:val="778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</w:t>
            </w:r>
          </w:p>
        </w:tc>
      </w:tr>
    </w:tbl>
    <w:p>
      <w:pPr>
        <w:pStyle w:val="15"/>
        <w:spacing w:line="274" w:lineRule="exact"/>
      </w:pPr>
    </w:p>
    <w:p>
      <w:pPr>
        <w:pStyle w:val="15"/>
        <w:spacing w:line="274" w:lineRule="exact"/>
      </w:pPr>
    </w:p>
    <w:p>
      <w:pPr>
        <w:pStyle w:val="15"/>
        <w:widowControl w:val="0"/>
        <w:numPr>
          <w:ilvl w:val="1"/>
          <w:numId w:val="2"/>
        </w:numPr>
        <w:autoSpaceDE w:val="0"/>
        <w:autoSpaceDN w:val="0"/>
        <w:spacing w:after="0" w:line="274" w:lineRule="exact"/>
      </w:pPr>
      <w:r>
        <w:t>To find all the players who are part of the team named "TIGER ROCK".</w:t>
      </w:r>
    </w:p>
    <w:p>
      <w:pPr>
        <w:pStyle w:val="15"/>
        <w:spacing w:line="274" w:lineRule="exact"/>
      </w:pPr>
    </w:p>
    <w:p>
      <w:pPr>
        <w:pStyle w:val="15"/>
        <w:spacing w:line="274" w:lineRule="exact"/>
      </w:pPr>
      <w:r>
        <w:t>SQL&gt; SELECT p.playerID, p.fname, p.teamID, t.coach, t.captain FROM player p JOIN team t ON p.teamID = t.teamID WHERE t.name = 'TIGER ROCK';</w:t>
      </w:r>
    </w:p>
    <w:p>
      <w:pPr>
        <w:pStyle w:val="15"/>
        <w:spacing w:line="274" w:lineRule="exact"/>
      </w:pPr>
    </w:p>
    <w:tbl>
      <w:tblPr>
        <w:jc w:val="left"/>
        <w:tblW w:w="985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3"/>
        <w:gridCol w:w="2103"/>
        <w:gridCol w:w="1536"/>
        <w:gridCol w:w="2020"/>
        <w:gridCol w:w="2380"/>
      </w:tblGrid>
      <w:tr>
        <w:trPr>
          <w:trHeight w:val="1151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>
        <w:trPr>
          <w:trHeight w:val="1125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102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Akash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>
        <w:trPr>
          <w:trHeight w:val="1151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Premkumar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BEN GEORGE</w:t>
            </w:r>
          </w:p>
        </w:tc>
      </w:tr>
    </w:tbl>
    <w:p>
      <w:pPr>
        <w:pStyle w:val="15"/>
        <w:spacing w:line="274" w:lineRule="exact"/>
      </w:pPr>
    </w:p>
    <w:p>
      <w:pPr>
        <w:pStyle w:val="15"/>
        <w:spacing w:line="274" w:lineRule="exact"/>
      </w:pPr>
    </w:p>
    <w:p>
      <w:pPr>
        <w:pStyle w:val="15"/>
        <w:widowControl w:val="0"/>
        <w:numPr>
          <w:ilvl w:val="1"/>
          <w:numId w:val="2"/>
        </w:numPr>
        <w:autoSpaceDE w:val="0"/>
        <w:autoSpaceDN w:val="0"/>
        <w:spacing w:after="0" w:line="274" w:lineRule="exact"/>
      </w:pPr>
      <w:r>
        <w:t>To retrieve all team details, including the count of winning matches for each team.</w:t>
      </w:r>
    </w:p>
    <w:p>
      <w:pPr>
        <w:pStyle w:val="15"/>
        <w:spacing w:line="274" w:lineRule="exact"/>
      </w:pPr>
    </w:p>
    <w:p>
      <w:pPr>
        <w:pStyle w:val="15"/>
        <w:spacing w:line="274" w:lineRule="exact"/>
        <w:jc w:val="both"/>
      </w:pPr>
      <w:r>
        <w:t>SQL&gt; SELECT t.TeamID, t.Name AS TeamName, t.Coach, t.Captain, COUNT(m.MatchID) AS WinningMatchCount FROM Team t LEFT JOIN Match m ON t.TeamID = substr(m.result,1,5) GROUP BY t.TeamID, t.Name, t.Coach, t.Captain;</w:t>
      </w:r>
    </w:p>
    <w:p>
      <w:pPr>
        <w:pStyle w:val="15"/>
        <w:spacing w:line="274" w:lineRule="exact"/>
        <w:jc w:val="both"/>
      </w:pPr>
    </w:p>
    <w:p>
      <w:pPr>
        <w:pStyle w:val="15"/>
        <w:spacing w:line="274" w:lineRule="exact"/>
        <w:jc w:val="both"/>
        <w:rPr>
          <w:b/>
        </w:rPr>
      </w:pPr>
      <w:r>
        <w:rPr>
          <w:b/>
        </w:rPr>
        <w:t>Output:</w:t>
      </w:r>
    </w:p>
    <w:p>
      <w:pPr>
        <w:pStyle w:val="15"/>
        <w:spacing w:line="274" w:lineRule="exact"/>
        <w:jc w:val="both"/>
      </w:pPr>
    </w:p>
    <w:tbl>
      <w:tblPr>
        <w:jc w:val="left"/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7"/>
        <w:gridCol w:w="1669"/>
        <w:gridCol w:w="2117"/>
        <w:gridCol w:w="2108"/>
        <w:gridCol w:w="2410"/>
      </w:tblGrid>
      <w:tr>
        <w:trPr>
          <w:trHeight w:val="92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>
        <w:trPr>
          <w:trHeight w:val="922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CCB01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ABS EXPRESS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G.D.RAMESH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SAMPATH KUMAR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1</w:t>
            </w:r>
          </w:p>
        </w:tc>
      </w:tr>
      <w:tr>
        <w:trPr>
          <w:trHeight w:val="92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CCB02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AVG EXPRESS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T.KARTHIK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Y.JOHN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rPr>
          <w:trHeight w:val="922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MCB01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PANTHER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SARAVANAN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R.SUNILKUMAR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rPr>
          <w:trHeight w:val="92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SCB01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EAGLE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SOMU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SRI HARI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rPr>
          <w:trHeight w:val="922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ANGRY BARD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TOM BABU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CINIL JOHN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2</w:t>
            </w:r>
          </w:p>
        </w:tc>
      </w:tr>
      <w:tr>
        <w:trPr>
          <w:trHeight w:val="92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TIGER ROCK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S.KANNAN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BEN GEORGE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rPr>
          <w:trHeight w:val="922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TICB01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KINGS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D ANAND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MATHAN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rPr>
          <w:trHeight w:val="92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TRICB01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ROCK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K.PAUL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K.MUTHU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rPr>
          <w:trHeight w:val="922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TUCB01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THUNDER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D ALEX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BARATHI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rPr>
          <w:trHeight w:val="92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VCB01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RAINBOW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S.RAJESHKUMAR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MANIMARAN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</w:tbl>
    <w:p>
      <w:pPr>
        <w:pStyle w:val="15"/>
        <w:spacing w:line="274" w:lineRule="exact"/>
      </w:pPr>
    </w:p>
    <w:p>
      <w:pPr>
        <w:pStyle w:val="15"/>
        <w:spacing w:line="274" w:lineRule="exact"/>
      </w:pPr>
    </w:p>
    <w:p>
      <w:pPr>
        <w:pStyle w:val="15"/>
        <w:spacing w:line="274" w:lineRule="exact"/>
      </w:pPr>
    </w:p>
    <w:p>
      <w:pPr>
        <w:pStyle w:val="15"/>
        <w:spacing w:line="274" w:lineRule="exact"/>
      </w:pPr>
      <w:r>
        <w:t>5.6 To retrieve the total number of 'Tie' matches in a team-wise manner</w:t>
      </w:r>
      <w:r>
        <w:rPr>
          <w:spacing w:val="-1"/>
        </w:rPr>
        <w:t>.</w:t>
      </w:r>
    </w:p>
    <w:p>
      <w:pPr>
        <w:pStyle w:val="15"/>
        <w:spacing w:line="274" w:lineRule="exact"/>
        <w:rPr>
          <w:spacing w:val="-1"/>
        </w:rPr>
      </w:pPr>
    </w:p>
    <w:p>
      <w:pPr>
        <w:pStyle w:val="15"/>
        <w:spacing w:line="274" w:lineRule="exact"/>
        <w:jc w:val="both"/>
      </w:pPr>
      <w:r>
        <w:rPr>
          <w:spacing w:val="-1"/>
        </w:rPr>
        <w:t xml:space="preserve">SQL&gt; </w:t>
      </w:r>
      <w:r>
        <w:t>SELECT t.Name AS TeamName, COUNT(*) AS TotalTieMatches FROM Team t JOIN Match_result mt ON t.TeamID = mt.TeamID JOIN Match_result m ON mt.MatchID = m.MatchID WHERE m.Result = 'Tie' GROUP BY t.Name;</w:t>
      </w:r>
    </w:p>
    <w:p>
      <w:pPr>
        <w:pStyle w:val="15"/>
        <w:spacing w:line="274" w:lineRule="exact"/>
        <w:jc w:val="both"/>
      </w:pPr>
    </w:p>
    <w:tbl>
      <w:tblPr>
        <w:jc w:val="left"/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21"/>
        <w:gridCol w:w="4879"/>
      </w:tblGrid>
      <w:t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>
      <w:pPr>
        <w:pStyle w:val="15"/>
        <w:spacing w:line="274" w:lineRule="exact"/>
        <w:jc w:val="both"/>
        <w:rPr>
          <w:spacing w:val="-1"/>
        </w:rPr>
      </w:pPr>
    </w:p>
    <w:p>
      <w:pPr>
        <w:pStyle w:val="15"/>
        <w:spacing w:line="274" w:lineRule="exact"/>
      </w:pPr>
    </w:p>
    <w:p>
      <w:pPr>
        <w:pStyle w:val="15"/>
        <w:spacing w:line="274" w:lineRule="exact"/>
      </w:pPr>
      <w:r>
        <w:t>5.7To retrieve the team details who won the matches.</w:t>
      </w:r>
    </w:p>
    <w:p>
      <w:pPr>
        <w:pStyle w:val="15"/>
        <w:spacing w:line="274" w:lineRule="exact"/>
      </w:pPr>
    </w:p>
    <w:p>
      <w:pPr>
        <w:pStyle w:val="15"/>
        <w:spacing w:line="274" w:lineRule="exact"/>
      </w:pPr>
      <w:r>
        <w:t>SQL&gt; select * from team where teamID in (select mr.teamID from match_result mr left join team t on mr.teamId=t.teamID where mr.result='Win');</w:t>
      </w:r>
    </w:p>
    <w:p>
      <w:pPr>
        <w:pStyle w:val="15"/>
        <w:spacing w:line="274" w:lineRule="exact"/>
      </w:pPr>
    </w:p>
    <w:tbl>
      <w:tblPr>
        <w:jc w:val="left"/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8"/>
        <w:gridCol w:w="1364"/>
        <w:gridCol w:w="2163"/>
        <w:gridCol w:w="2037"/>
        <w:gridCol w:w="2770"/>
      </w:tblGrid>
      <w:tr>
        <w:trPr>
          <w:trHeight w:val="696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>
        <w:trPr>
          <w:trHeight w:val="696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>
        <w:trPr>
          <w:trHeight w:val="696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>
        <w:trPr>
          <w:trHeight w:val="696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>
      <w:pPr>
        <w:pStyle w:val="15"/>
        <w:spacing w:line="274" w:lineRule="exact"/>
      </w:pPr>
    </w:p>
    <w:p>
      <w:pPr>
        <w:pStyle w:val="15"/>
        <w:widowControl w:val="0"/>
        <w:numPr>
          <w:ilvl w:val="1"/>
          <w:numId w:val="3"/>
        </w:numPr>
        <w:autoSpaceDE w:val="0"/>
        <w:autoSpaceDN w:val="0"/>
        <w:spacing w:after="0" w:line="274" w:lineRule="exact"/>
      </w:pPr>
      <w:r>
        <w:t>To retrieve players and match details of players who are above 25 years old.</w:t>
      </w:r>
    </w:p>
    <w:p>
      <w:pPr>
        <w:pStyle w:val="15"/>
        <w:spacing w:line="274" w:lineRule="exact"/>
      </w:pPr>
    </w:p>
    <w:p>
      <w:pPr>
        <w:pStyle w:val="15"/>
        <w:spacing w:line="274" w:lineRule="exact"/>
        <w:jc w:val="both"/>
      </w:pPr>
      <w:r>
        <w:t>SQL&gt; SELECT p.PlayerID, p.FName AS PlayerName, p.Age, m.MatchID, m.match_Date, m.Time1, m.Result FROM Player p, match m where p.playerID in(select playerID from player where age&gt;25);</w:t>
      </w:r>
    </w:p>
    <w:p>
      <w:pPr>
        <w:pStyle w:val="15"/>
        <w:spacing w:line="274" w:lineRule="exact"/>
        <w:jc w:val="both"/>
      </w:pPr>
    </w:p>
    <w:tbl>
      <w:tblPr>
        <w:jc w:val="left"/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3"/>
        <w:gridCol w:w="1614"/>
        <w:gridCol w:w="692"/>
        <w:gridCol w:w="1178"/>
        <w:gridCol w:w="1694"/>
        <w:gridCol w:w="957"/>
        <w:gridCol w:w="1855"/>
      </w:tblGrid>
      <w:tr>
        <w:trPr>
          <w:trHeight w:val="1226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>
        <w:trPr>
          <w:trHeight w:val="1265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>
        <w:trPr>
          <w:trHeight w:val="1265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>
        <w:trPr>
          <w:trHeight w:val="1265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>
        <w:trPr>
          <w:trHeight w:val="1306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>
        <w:trPr>
          <w:trHeight w:val="1265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>
      <w:pPr>
        <w:pStyle w:val="15"/>
        <w:spacing w:line="274" w:lineRule="exact"/>
        <w:jc w:val="both"/>
      </w:pPr>
    </w:p>
    <w:p>
      <w:pPr>
        <w:pStyle w:val="15"/>
        <w:spacing w:line="274" w:lineRule="exact"/>
      </w:pPr>
    </w:p>
    <w:p>
      <w:pPr>
        <w:pStyle w:val="15"/>
        <w:widowControl w:val="0"/>
        <w:numPr>
          <w:ilvl w:val="1"/>
          <w:numId w:val="3"/>
        </w:numPr>
        <w:autoSpaceDE w:val="0"/>
        <w:autoSpaceDN w:val="0"/>
        <w:spacing w:after="0" w:line="274" w:lineRule="exact"/>
      </w:pPr>
      <w:r>
        <w:t>To retrieve the details of Team who have not played any matches.</w:t>
      </w:r>
    </w:p>
    <w:p>
      <w:pPr>
        <w:pStyle w:val="15"/>
        <w:spacing w:line="274" w:lineRule="exact"/>
      </w:pPr>
    </w:p>
    <w:p>
      <w:pPr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* from team where teamID not in(select teamid from match Union select playerId from match);</w:t>
      </w:r>
    </w:p>
    <w:tbl>
      <w:tblPr>
        <w:jc w:val="left"/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1"/>
        <w:gridCol w:w="1398"/>
        <w:gridCol w:w="1669"/>
        <w:gridCol w:w="2716"/>
        <w:gridCol w:w="2439"/>
      </w:tblGrid>
      <w:tr>
        <w:trPr>
          <w:trHeight w:val="639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BARATHI</w:t>
            </w:r>
          </w:p>
        </w:tc>
      </w:tr>
      <w:t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>
      <w:pPr>
        <w:jc w:val="both"/>
        <w:rPr>
          <w:rFonts w:ascii="Times New Roman" w:cs="Times New Roman" w:hAnsi="Times New Roman"/>
          <w:szCs w:val="24"/>
        </w:rPr>
      </w:pPr>
    </w:p>
    <w:p>
      <w:pPr>
        <w:pStyle w:val="40"/>
        <w:widowControl w:val="0"/>
        <w:numPr>
          <w:ilvl w:val="1"/>
          <w:numId w:val="3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retrieve the teamid, boardid, teamname, and playername for a particular playerid given.</w:t>
      </w:r>
    </w:p>
    <w:p>
      <w:pPr>
        <w:jc w:val="both"/>
        <w:rPr>
          <w:rFonts w:ascii="Times New Roman" w:cs="Times New Roman" w:hAnsi="Times New Roman"/>
          <w:szCs w:val="24"/>
        </w:rPr>
      </w:pPr>
    </w:p>
    <w:p>
      <w:pPr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t.teamid, t.boardid, t.name, p.fname FROM team t JOIN player p ON t.teamid = p.teamid WHERE p.playerid = '66';</w:t>
      </w:r>
    </w:p>
    <w:tbl>
      <w:tblPr>
        <w:jc w:val="left"/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4"/>
        <w:gridCol w:w="2237"/>
        <w:gridCol w:w="2651"/>
        <w:gridCol w:w="2129"/>
      </w:tblGrid>
      <w:tr>
        <w:trPr>
          <w:trHeight w:val="664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>
        <w:trPr>
          <w:trHeight w:val="649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>
      <w:pPr>
        <w:jc w:val="both"/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Result: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Thus the query using </w:t>
      </w:r>
      <w:r>
        <w:rPr>
          <w:rFonts w:ascii="Times New Roman" w:cs="Times New Roman" w:hAnsi="Times New Roman"/>
          <w:bCs/>
          <w:szCs w:val="24"/>
        </w:rPr>
        <w:t>Join Queries, equivalent, and/or recursive queries</w:t>
      </w:r>
      <w:r>
        <w:rPr>
          <w:rFonts w:ascii="Times New Roman" w:cs="Times New Roman" w:hAnsi="Times New Roman"/>
          <w:szCs w:val="24"/>
        </w:rPr>
        <w:t xml:space="preserve"> has been done successfully.</w:t>
      </w: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Result: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Thus the query using joins and writing subqueries has been done successfully.</w:t>
      </w:r>
    </w:p>
    <w:p>
      <w:pPr>
        <w:jc w:val="center"/>
      </w:pPr>
    </w:p>
    <w:sectPr>
      <w:footerReference w:type="default" r:id="rId2"/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">
    <w:altName w:val="Courier New"/>
    <w:panose1 w:val="02070409020205020404"/>
    <w:charset w:val="00"/>
    <w:family w:val="auto"/>
    <w:pitch w:val="variable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0"/>
      <w:tabs>
        <w:tab w:val="center" w:pos="4680"/>
        <w:tab w:val="right" w:pos="9360"/>
      </w:tabs>
    </w:pPr>
    <w:r>
      <w:rPr>
        <w:color w:val="4F81BD"/>
      </w:rPr>
      <mc:AlternateContent>
        <mc:Choice Requires="wps">
          <w:drawing>
            <wp:anchor distT="0" distB="0" distL="114298" distR="114298" simplePos="0" relativeHeight="16" behindDoc="0" locked="0" layoutInCell="1" hidden="0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0" b="0"/>
              <wp:wrapNone/>
              <wp:docPr id="1" name="矩形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noFill/>
                      <a:ln w="15875" cmpd="sng" cap="flat">
                        <a:solidFill>
                          <a:srgbClr val="948B54"/>
                        </a:solidFill>
                        <a:prstDash val="solid"/>
                        <a:round/>
                      </a:ln>
                    </wps:spPr>
                    <wps:bodyPr vert="horz" wrap="square" lIns="91440" tIns="45720" rIns="91440" bIns="45720" anchor="ctr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type="#_x0000_t1" id="矩形 2" o:spid="_x0000_s2" filled="f" stroked="t" strokeweight="1.25pt" style="position:absolute;&#10;margin-left:0.0pt;&#10;margin-top:0.0pt;&#10;width:579.9pt;&#10;height:750.3pt;&#10;z-index:16;&#10;mso-position-horizontal:center;&#10;mso-position-horizontal-relative:page;&#10;mso-position-vertical:center;&#10;mso-position-vertical-relative:page;&#10;mso-wrap-distance-left:8.999863pt;&#10;mso-wrap-distance-right:8.999863pt;">
              <v:stroke color="#948B54"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eastAsia="ＭＳ ゴシック" w:cs="Times New Roman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eastAsia="ＭＳ ゴシック" w:cs="Times New Roman" w:hAnsi="Calibri"/>
        <w:color w:val="4F81BD"/>
        <w:sz w:val="20"/>
        <w:szCs w:val="20"/>
      </w:rPr>
      <w:t>2</w:t>
    </w:r>
    <w:r>
      <w:rPr>
        <w:rFonts w:ascii="Calibri" w:eastAsia="ＭＳ ゴシック" w:cs="Times New Roman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3B14BD"/>
    <w:multiLevelType w:val="multilevel"/>
    <w:tmpl w:val="7BF63064"/>
    <w:lvl w:ilvl="0">
      <w:start w:val="5"/>
      <w:numFmt w:val="decimal"/>
      <w:lvlRestart w:val="0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8648" w:hanging="1800"/>
      </w:pPr>
      <w:rPr>
        <w:rFonts w:hint="default"/>
      </w:rPr>
    </w:lvl>
  </w:abstractNum>
  <w:abstractNum w:abstractNumId="1">
    <w:nsid w:val="68084F0D"/>
    <w:multiLevelType w:val="multilevel"/>
    <w:tmpl w:val="C5168204"/>
    <w:lvl w:ilvl="0">
      <w:start w:val="5"/>
      <w:numFmt w:val="decimal"/>
      <w:lvlRestart w:val="0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2">
    <w:nsid w:val="43C344A0"/>
    <w:multiLevelType w:val="multilevel"/>
    <w:tmpl w:val="022007C6"/>
    <w:lvl w:ilvl="0">
      <w:start w:val="5"/>
      <w:numFmt w:val="decimal"/>
      <w:lvlRestart w:val="0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3">
    <w:nsid w:val="FFFFFF89"/>
    <w:multiLevelType w:val="singleLevel"/>
    <w:tmpl w:val="FFFFFF89"/>
    <w:lvl w:ilvl="0">
      <w:start w:val="1"/>
      <w:numFmt w:val="bullet"/>
      <w:lvlRestart w:val="0"/>
      <w:pStyle w:val="25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>
    <w:nsid w:val="FFFFFF83"/>
    <w:multiLevelType w:val="singleLevel"/>
    <w:tmpl w:val="FFFFFF83"/>
    <w:lvl w:ilvl="0">
      <w:start w:val="1"/>
      <w:numFmt w:val="bullet"/>
      <w:lvlRestart w:val="0"/>
      <w:pStyle w:val="26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FFFFF82"/>
    <w:lvl w:ilvl="0">
      <w:start w:val="1"/>
      <w:numFmt w:val="bullet"/>
      <w:lvlRestart w:val="0"/>
      <w:pStyle w:val="27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8"/>
    <w:multiLevelType w:val="singleLevel"/>
    <w:tmpl w:val="FFFFFF88"/>
    <w:lvl w:ilvl="0">
      <w:start w:val="1"/>
      <w:numFmt w:val="decimal"/>
      <w:lvlRestart w:val="0"/>
      <w:pStyle w:val="31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7">
    <w:nsid w:val="FFFFFF7F"/>
    <w:multiLevelType w:val="singleLevel"/>
    <w:tmpl w:val="FFFFFF7F"/>
    <w:lvl w:ilvl="0">
      <w:start w:val="1"/>
      <w:numFmt w:val="decimal"/>
      <w:lvlRestart w:val="0"/>
      <w:pStyle w:val="32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8">
    <w:nsid w:val="FFFFFF7E"/>
    <w:multiLevelType w:val="singleLevel"/>
    <w:tmpl w:val="FFFFFF7E"/>
    <w:lvl w:ilvl="0">
      <w:start w:val="1"/>
      <w:numFmt w:val="decimal"/>
      <w:lvlRestart w:val="0"/>
      <w:pStyle w:val="33"/>
      <w:lvlText w:val="%1."/>
      <w:lvlJc w:val="left"/>
      <w:pPr>
        <w:tabs>
          <w:tab w:val="num" w:pos="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4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4061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4061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after="120"/>
    </w:pPr>
  </w:style>
  <w:style w:type="paragraph" w:styleId="16">
    <w:name w:val="Body Text 2"/>
    <w:basedOn w:val="0"/>
    <w:pPr>
      <w:spacing w:after="120" w:line="480" w:lineRule="auto"/>
    </w:pPr>
  </w:style>
  <w:style w:type="paragraph" w:styleId="17">
    <w:name w:val="Body Text 3"/>
    <w:basedOn w:val="0"/>
    <w:pPr>
      <w:spacing w:after="120"/>
    </w:pPr>
    <w:rPr>
      <w:sz w:val="16"/>
      <w:szCs w:val="16"/>
    </w:rPr>
  </w:style>
  <w:style w:type="paragraph" w:styleId="1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19">
    <w:name w:val="Emphasis"/>
    <w:basedOn w:val="10"/>
    <w:rPr>
      <w:i/>
      <w:iCs/>
    </w:rPr>
  </w:style>
  <w:style w:type="paragraph" w:styleId="20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List"/>
    <w:basedOn w:val="0"/>
    <w:pPr>
      <w:ind w:left="360" w:hanging="360"/>
      <w:contextualSpacing/>
    </w:pPr>
  </w:style>
  <w:style w:type="paragraph" w:styleId="23">
    <w:name w:val="List 2"/>
    <w:basedOn w:val="0"/>
    <w:pPr>
      <w:ind w:left="720" w:hanging="360"/>
      <w:contextualSpacing/>
    </w:pPr>
  </w:style>
  <w:style w:type="paragraph" w:styleId="24">
    <w:name w:val="List 3"/>
    <w:basedOn w:val="0"/>
    <w:pPr>
      <w:ind w:left="1080" w:hanging="360"/>
      <w:contextualSpacing/>
    </w:pPr>
  </w:style>
  <w:style w:type="paragraph" w:styleId="25">
    <w:name w:val="List Bullet"/>
    <w:basedOn w:val="0"/>
    <w:pPr>
      <w:numPr>
        <w:ilvl w:val="0"/>
        <w:numId w:val="4"/>
      </w:numPr>
      <w:contextualSpacing/>
    </w:pPr>
  </w:style>
  <w:style w:type="paragraph" w:styleId="26">
    <w:name w:val="List Bullet 2"/>
    <w:basedOn w:val="0"/>
    <w:pPr>
      <w:numPr>
        <w:ilvl w:val="0"/>
        <w:numId w:val="5"/>
      </w:numPr>
      <w:contextualSpacing/>
    </w:pPr>
  </w:style>
  <w:style w:type="paragraph" w:styleId="27">
    <w:name w:val="List Bullet 3"/>
    <w:basedOn w:val="0"/>
    <w:pPr>
      <w:numPr>
        <w:ilvl w:val="0"/>
        <w:numId w:val="6"/>
      </w:numPr>
      <w:contextualSpacing/>
    </w:pPr>
  </w:style>
  <w:style w:type="paragraph" w:styleId="28">
    <w:name w:val="List Continue"/>
    <w:basedOn w:val="0"/>
    <w:pPr>
      <w:spacing w:after="120"/>
      <w:ind w:left="360"/>
      <w:contextualSpacing/>
    </w:pPr>
  </w:style>
  <w:style w:type="paragraph" w:styleId="29">
    <w:name w:val="List Continue 2"/>
    <w:basedOn w:val="0"/>
    <w:pPr>
      <w:spacing w:after="120"/>
      <w:ind w:left="720"/>
      <w:contextualSpacing/>
    </w:pPr>
  </w:style>
  <w:style w:type="paragraph" w:styleId="30">
    <w:name w:val="List Continue 3"/>
    <w:basedOn w:val="0"/>
    <w:pPr>
      <w:spacing w:after="120"/>
      <w:ind w:left="1080"/>
      <w:contextualSpacing/>
    </w:pPr>
  </w:style>
  <w:style w:type="paragraph" w:styleId="31">
    <w:name w:val="List Number"/>
    <w:basedOn w:val="0"/>
    <w:pPr>
      <w:numPr>
        <w:ilvl w:val="0"/>
        <w:numId w:val="7"/>
      </w:numPr>
      <w:contextualSpacing/>
    </w:pPr>
  </w:style>
  <w:style w:type="paragraph" w:styleId="32">
    <w:name w:val="List Number 2"/>
    <w:basedOn w:val="0"/>
    <w:pPr>
      <w:numPr>
        <w:ilvl w:val="0"/>
        <w:numId w:val="8"/>
      </w:numPr>
      <w:contextualSpacing/>
    </w:pPr>
  </w:style>
  <w:style w:type="paragraph" w:styleId="33">
    <w:name w:val="List Number 3"/>
    <w:basedOn w:val="0"/>
    <w:pPr>
      <w:numPr>
        <w:ilvl w:val="0"/>
        <w:numId w:val="9"/>
      </w:numPr>
      <w:contextualSpacing/>
    </w:pPr>
  </w:style>
  <w:style w:type="paragraph" w:styleId="34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lang w:val="en-US" w:eastAsia="en-US" w:bidi="ar-SA"/>
    </w:rPr>
  </w:style>
  <w:style w:type="paragraph" w:styleId="35">
    <w:name w:val="Normal (Web)"/>
    <w:basedOn w:val="0"/>
    <w:rPr>
      <w:rFonts w:ascii="Times New Roman" w:cs="Times New Roman" w:hAnsi="Times New Roman"/>
      <w:szCs w:val="24"/>
    </w:rPr>
  </w:style>
  <w:style w:type="character" w:styleId="36">
    <w:name w:val="Strong"/>
    <w:basedOn w:val="10"/>
    <w:rPr>
      <w:b/>
      <w:bCs/>
    </w:rPr>
  </w:style>
  <w:style w:type="paragraph" w:styleId="37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Cs w:val="24"/>
    </w:rPr>
  </w:style>
  <w:style w:type="paragraph" w:styleId="3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customStyle="1" w:styleId="39">
    <w:name w:val="No Spacing"/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customStyle="1" w:styleId="40">
    <w:name w:val="List Paragraph"/>
    <w:basedOn w:val="0"/>
    <w:pPr>
      <w:ind w:left="720"/>
      <w:contextualSpacing/>
    </w:pPr>
  </w:style>
  <w:style w:type="paragraph" w:customStyle="1" w:styleId="41">
    <w:name w:val="Quote"/>
    <w:basedOn w:val="0"/>
    <w:next w:val="0"/>
    <w:rPr>
      <w:i/>
      <w:iCs/>
      <w:color w:val="000000"/>
    </w:rPr>
  </w:style>
  <w:style w:type="paragraph" w:customStyle="1" w:styleId="42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3">
    <w:name w:val="Subtle Emphasis1"/>
    <w:basedOn w:val="10"/>
    <w:rPr>
      <w:i/>
      <w:iCs/>
      <w:color w:val="7F7F7F"/>
    </w:rPr>
  </w:style>
  <w:style w:type="character" w:customStyle="1" w:styleId="44">
    <w:name w:val="Intense Emphasis1"/>
    <w:basedOn w:val="10"/>
    <w:rPr>
      <w:b/>
      <w:bCs/>
      <w:i/>
      <w:iCs/>
      <w:color w:val="4F81BD"/>
    </w:rPr>
  </w:style>
  <w:style w:type="character" w:customStyle="1" w:styleId="45">
    <w:name w:val="Subtle Reference1"/>
    <w:basedOn w:val="10"/>
    <w:rPr>
      <w:caps w:val="0"/>
      <w:smallCaps/>
      <w:color w:val="C0504D"/>
      <w:u w:val="single"/>
    </w:rPr>
  </w:style>
  <w:style w:type="character" w:customStyle="1" w:styleId="46">
    <w:name w:val="Intense Reference1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7">
    <w:name w:val="Book Title1"/>
    <w:basedOn w:val="10"/>
    <w:rPr>
      <w:b/>
      <w:bCs/>
      <w:caps w:val="0"/>
      <w:smallCaps/>
      <w:spacing w:val="5"/>
    </w:rPr>
  </w:style>
  <w:style w:type="paragraph" w:customStyle="1" w:styleId="48">
    <w:name w:val="TOC Heading1"/>
    <w:basedOn w:val="1"/>
    <w:next w:val="0"/>
    <w:pPr>
      <w:outlineLvl w:val="9"/>
    </w:pPr>
  </w:style>
  <w:style w:type="character" w:styleId="49">
    <w:name w:val="Hyperlink"/>
    <w:basedOn w:val="1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4.png"/><Relationship Id="rId4" Type="http://schemas.openxmlformats.org/officeDocument/2006/relationships/image" Target="media/7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13</Pages>
  <Words>949</Words>
  <Characters>5005</Characters>
  <Lines>454</Lines>
  <Paragraphs>311</Paragraphs>
  <CharactersWithSpaces>5652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8</cp:revision>
  <cp:lastPrinted>2025-10-15T00:45:00Z</cp:lastPrinted>
  <dcterms:created xsi:type="dcterms:W3CDTF">2025-10-31T15:03:00Z</dcterms:created>
  <dcterms:modified xsi:type="dcterms:W3CDTF">2025-11-03T13:42:17Z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