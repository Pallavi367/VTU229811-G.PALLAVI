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pPr>
        <w:spacing w:after="0" w:line="240" w:lineRule="auto"/>
        <w:jc w:val="center"/>
        <w:rPr>
          <w:rFonts w:ascii="Times New Roman" w:hAnsi="Times New Roman"/>
          <w:b/>
          <w:szCs w:val="24"/>
        </w:rPr>
      </w:pPr>
      <w:r>
        <w:drawing>
          <wp:anchor distT="0" distB="0" distL="114300" distR="114300" simplePos="0" relativeHeight="16" behindDoc="0" locked="0" layoutInCell="1" hidden="0" allowOverlap="1">
            <wp:simplePos x="0" y="0"/>
            <wp:positionH relativeFrom="column">
              <wp:posOffset>-290830</wp:posOffset>
            </wp:positionH>
            <wp:positionV relativeFrom="paragraph">
              <wp:posOffset>222885</wp:posOffset>
            </wp:positionV>
            <wp:extent cx="680084" cy="614044"/>
            <wp:effectExtent l="0" t="0" r="0" b="0"/>
            <wp:wrapNone/>
            <wp:docPr id="3" name="图片 3"/>
            <wp:cNvGraphicFramePr>
              <a:graphicFrameLocks noChangeAspect="1"/>
            </wp:cNvGraphicFramePr>
            <a:graphic>
              <a:graphicData uri="http://schemas.openxmlformats.org/drawingml/2006/picture">
                <pic:pic>
                  <pic:nvPicPr>
                    <pic:cNvPr id="5" name="图片 5"/>
                    <pic:cNvPicPr/>
                  </pic:nvPicPr>
                  <pic:blipFill>
                    <a:blip r:embed="rId3"/>
                    <a:stretch>
                      <a:fillRect/>
                    </a:stretch>
                  </pic:blipFill>
                  <pic:spPr>
                    <a:xfrm rot="0">
                      <a:off x="0" y="0"/>
                      <a:ext cx="680084" cy="614044"/>
                    </a:xfrm>
                    <a:prstGeom prst="rect"/>
                    <a:noFill/>
                    <a:ln w="12700" cmpd="sng" cap="flat">
                      <a:noFill/>
                      <a:prstDash val="solid"/>
                      <a:round/>
                    </a:ln>
                  </pic:spPr>
                </pic:pic>
              </a:graphicData>
            </a:graphic>
          </wp:anchor>
        </w:drawing>
      </w:r>
      <w:r>
        <w:rPr>
          <w:rFonts w:ascii="Times New Roman" w:hAnsi="Times New Roman"/>
          <w:b/>
          <w:szCs w:val="24"/>
        </w:rPr>
        <w:t xml:space="preserve"> (Deemed to be University Estd. u/s 3 of UGC Act, 1956)</w:t>
      </w:r>
    </w:p>
    <w:p>
      <w:pPr>
        <w:spacing w:after="0"/>
        <w:jc w:val="center"/>
        <w:rPr>
          <w:rFonts w:ascii="Times New Roman" w:hAnsi="Times New Roman"/>
          <w:b/>
          <w:szCs w:val="24"/>
        </w:rPr>
      </w:pPr>
      <w:r>
        <w:drawing>
          <wp:anchor distT="0" distB="0" distL="114300" distR="114300" simplePos="0" relativeHeight="17" behindDoc="0" locked="0" layoutInCell="1" hidden="0" allowOverlap="1">
            <wp:simplePos x="0" y="0"/>
            <wp:positionH relativeFrom="column">
              <wp:posOffset>5196840</wp:posOffset>
            </wp:positionH>
            <wp:positionV relativeFrom="paragraph">
              <wp:posOffset>86995</wp:posOffset>
            </wp:positionV>
            <wp:extent cx="848360" cy="558800"/>
            <wp:effectExtent l="0" t="0" r="0" b="0"/>
            <wp:wrapNone/>
            <wp:docPr id="6" name="图片 6"/>
            <wp:cNvGraphicFramePr>
              <a:graphicFrameLocks noChangeAspect="1"/>
            </wp:cNvGraphicFramePr>
            <a:graphic>
              <a:graphicData uri="http://schemas.openxmlformats.org/drawingml/2006/picture">
                <pic:pic>
                  <pic:nvPicPr>
                    <pic:cNvPr id="8" name="图片 8"/>
                    <pic:cNvPicPr/>
                  </pic:nvPicPr>
                  <pic:blipFill>
                    <a:blip r:embed="rId4"/>
                    <a:stretch>
                      <a:fillRect/>
                    </a:stretch>
                  </pic:blipFill>
                  <pic:spPr>
                    <a:xfrm rot="0">
                      <a:off x="0" y="0"/>
                      <a:ext cx="848360" cy="558800"/>
                    </a:xfrm>
                    <a:prstGeom prst="rect"/>
                    <a:noFill/>
                    <a:ln w="12700" cmpd="sng" cap="flat">
                      <a:noFill/>
                      <a:prstDash val="solid"/>
                      <a:round/>
                    </a:ln>
                  </pic:spPr>
                </pic:pic>
              </a:graphicData>
            </a:graphic>
          </wp:anchor>
        </w:drawing>
      </w:r>
      <w:r>
        <w:rPr>
          <w:rFonts w:ascii="Times New Roman" w:hAnsi="Times New Roman"/>
          <w:b/>
          <w:szCs w:val="24"/>
        </w:rPr>
        <w:t>School of Computing</w:t>
      </w:r>
    </w:p>
    <w:p>
      <w:pPr>
        <w:spacing w:after="0" w:line="240" w:lineRule="auto"/>
        <w:jc w:val="center"/>
      </w:pPr>
      <w:r>
        <w:rPr>
          <w:rFonts w:ascii="Times New Roman" w:hAnsi="Times New Roman"/>
          <w:b/>
          <w:szCs w:val="24"/>
        </w:rPr>
        <w:t>B.Tech. – Computer Science and Engineering</w:t>
      </w:r>
    </w:p>
    <w:p>
      <w:pPr>
        <w:spacing w:after="0" w:line="240" w:lineRule="auto"/>
        <w:jc w:val="center"/>
        <w:rPr>
          <w:rFonts w:ascii="Times New Roman" w:hAnsi="Times New Roman"/>
          <w:szCs w:val="24"/>
        </w:rPr>
      </w:pPr>
      <w:r>
        <w:rPr>
          <w:rFonts w:ascii="Times New Roman" w:hAnsi="Times New Roman"/>
          <w:szCs w:val="24"/>
        </w:rPr>
        <mc:AlternateContent>
          <mc:Choice Requires="wps">
            <w:drawing>
              <wp:anchor distT="0" distB="0" distL="114300" distR="114300" simplePos="0" relativeHeight="15" behindDoc="0" locked="0" layoutInCell="1" hidden="0" allowOverlap="1">
                <wp:simplePos x="0" y="0"/>
                <wp:positionH relativeFrom="column">
                  <wp:posOffset>2131060</wp:posOffset>
                </wp:positionH>
                <wp:positionV relativeFrom="paragraph">
                  <wp:posOffset>62230</wp:posOffset>
                </wp:positionV>
                <wp:extent cx="1394460" cy="220980"/>
                <wp:effectExtent l="0" t="0" r="0" b="0"/>
                <wp:wrapNone/>
                <wp:docPr id="9" name="文本框 9"/>
                <wp:cNvGraphicFramePr>
                  <a:graphicFrameLocks noChangeAspect="0"/>
                </wp:cNvGraphicFramePr>
                <a:graphic>
                  <a:graphicData uri="http://schemas.microsoft.com/office/word/2010/wordprocessingShape">
                    <wps:wsp>
                      <wps:cNvSpPr/>
                      <wps:spPr>
                        <a:xfrm rot="0">
                          <a:off x="0" y="0"/>
                          <a:ext cx="1394460" cy="220980"/>
                        </a:xfrm>
                        <a:prstGeom prst="rect"/>
                        <a:solidFill>
                          <a:srgbClr val="FFFFFF"/>
                        </a:solidFill>
                        <a:ln w="9525" cmpd="sng" cap="flat">
                          <a:solidFill>
                            <a:srgbClr val="000000"/>
                          </a:solidFill>
                          <a:prstDash val="solid"/>
                          <a:miter/>
                        </a:ln>
                      </wps:spPr>
                      <wps:txbx id="10">
                        <w:txbxContent>
                          <w:p>
                            <w:pPr>
                              <w:spacing w:after="0" w:line="360" w:lineRule="auto"/>
                              <w:jc w:val="center"/>
                              <w:rPr>
                                <w:rFonts w:ascii="Times New Roman" w:hAnsi="Times New Roman"/>
                                <w:b/>
                                <w:sz w:val="18"/>
                                <w:szCs w:val="18"/>
                              </w:rPr>
                            </w:pPr>
                            <w:r>
                              <w:rPr>
                                <w:rFonts w:ascii="Times New Roman" w:hAnsi="Times New Roman"/>
                                <w:b/>
                                <w:sz w:val="18"/>
                                <w:szCs w:val="18"/>
                              </w:rPr>
                              <w:t>VTR UGE2021- (CBCS)</w:t>
                            </w:r>
                          </w:p>
                          <w:p>
                            <w:pPr>
                              <w:jc w:val="center"/>
                              <w:rPr>
                                <w:rFonts w:ascii="Times New Roman" w:hAnsi="Times New Roman"/>
                                <w:b/>
                                <w:sz w:val="16"/>
                                <w:szCs w:val="16"/>
                              </w:rPr>
                            </w:pPr>
                          </w:p>
                        </w:txbxContent>
                      </wps:txbx>
                      <wps:bodyPr vert="horz" wrap="square" lIns="91440" tIns="45720" rIns="91440" bIns="45720" anchor="t" anchorCtr="0" upright="1">
                        <a:noAutofit/>
                      </wps:bodyPr>
                    </wps:wsp>
                  </a:graphicData>
                </a:graphic>
              </wp:anchor>
            </w:drawing>
          </mc:Choice>
          <mc:Fallback>
            <w:pict>
              <v:shape type="#_x0000_t202" id="文本框 11" o:spid="_x0000_s11" fillcolor="#FFFFFF" stroked="t" style="position:absolute;&#10;margin-left:167.8pt;&#10;margin-top:4.9pt;&#10;width:109.8pt;&#10;height:17.400002pt;&#10;z-index:15;&#10;mso-position-horizontal:absolute;&#10;mso-position-vertical:absolute;&#10;mso-wrap-style:square;">
                <v:stroke color="#000000"/>
                <v:textbox id="850" inset="2.54mm,1.27mm,2.54mm,1.27mm" o:insetmode="custom" style="layout-flow:horizontal;&#10;v-text-anchor:top;">
                  <w:txbxContent>
                    <w:p>
                      <w:pPr>
                        <w:spacing w:after="0" w:line="360" w:lineRule="auto"/>
                        <w:jc w:val="center"/>
                        <w:rPr>
                          <w:rFonts w:ascii="Times New Roman" w:hAnsi="Times New Roman"/>
                          <w:b/>
                          <w:sz w:val="18"/>
                          <w:szCs w:val="18"/>
                        </w:rPr>
                      </w:pPr>
                      <w:r>
                        <w:rPr>
                          <w:rFonts w:ascii="Times New Roman" w:hAnsi="Times New Roman"/>
                          <w:b/>
                          <w:sz w:val="18"/>
                          <w:szCs w:val="18"/>
                        </w:rPr>
                        <w:t>VTR UGE2021- (CBCS)</w:t>
                      </w:r>
                    </w:p>
                    <w:p>
                      <w:pPr>
                        <w:jc w:val="center"/>
                        <w:rPr>
                          <w:rFonts w:ascii="Times New Roman" w:hAnsi="Times New Roman"/>
                          <w:b/>
                          <w:sz w:val="16"/>
                          <w:szCs w:val="16"/>
                        </w:rPr>
                      </w:pPr>
                    </w:p>
                  </w:txbxContent>
                </v:textbox>
              </v:shape>
            </w:pict>
          </mc:Fallback>
        </mc:AlternateContent>
      </w:r>
    </w:p>
    <w:p/>
    <w:p>
      <w:pPr>
        <w:jc w:val="center"/>
      </w:pPr>
      <w:r>
        <w:t>Academic Year: 2025–2026</w:t>
      </w:r>
    </w:p>
    <w:p>
      <w:pPr>
        <w:jc w:val="center"/>
      </w:pPr>
      <w:r>
        <w:t>SUMMER SEMESTER - SS2526</w:t>
      </w:r>
    </w:p>
    <w:p>
      <w:r>
        <w:br/>
        <w:t>Course Code</w:t>
        <w:tab/>
        <w:t>: 10211CS207</w:t>
      </w:r>
    </w:p>
    <w:p>
      <w:r>
        <w:t>Course Name</w:t>
        <w:tab/>
        <w:t>: Database Management Systems</w:t>
      </w:r>
    </w:p>
    <w:p>
      <w:r>
        <w:t>Slot No</w:t>
        <w:tab/>
        <w:t>:  S4L5</w:t>
        <w:br/>
      </w:r>
    </w:p>
    <w:p>
      <w:pPr>
        <w:pStyle w:val="38"/>
      </w:pPr>
      <w:r>
        <w:t>DBMS TASK - 1 REPORT</w:t>
      </w:r>
    </w:p>
    <w:p>
      <w:r>
        <w:rPr>
          <w:sz w:val="28"/>
          <w:szCs w:val="24"/>
        </w:rPr>
        <w:t>Title: Conceptual Design through FTR</w:t>
      </w:r>
      <w:r>
        <w:br/>
      </w:r>
    </w:p>
    <w:p>
      <w:r>
        <w:t>Submitted by:</w:t>
        <w:br/>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1353"/>
        <w:gridCol w:w="2468"/>
        <w:gridCol w:w="4809"/>
      </w:tblGrid>
      <w:tr>
        <w:tc>
          <w:tcPr>
            <w:tcW w:w="1353" w:type="dxa"/>
          </w:tcPr>
          <w:p>
            <w:pPr>
              <w:spacing w:after="0" w:line="240" w:lineRule="auto"/>
              <w:jc w:val="center"/>
              <w:rPr>
                <w:b/>
                <w:bCs/>
              </w:rPr>
            </w:pPr>
            <w:r>
              <w:rPr>
                <w:b/>
                <w:bCs/>
              </w:rPr>
              <w:t>VTUNO</w:t>
            </w:r>
          </w:p>
        </w:tc>
        <w:tc>
          <w:tcPr>
            <w:tcW w:w="2468" w:type="dxa"/>
          </w:tcPr>
          <w:p>
            <w:pPr>
              <w:spacing w:after="0" w:line="240" w:lineRule="auto"/>
              <w:jc w:val="center"/>
              <w:rPr>
                <w:b/>
                <w:bCs/>
              </w:rPr>
            </w:pPr>
            <w:r>
              <w:rPr>
                <w:b/>
                <w:bCs/>
              </w:rPr>
              <w:t>REGISTER NUMBER</w:t>
            </w:r>
          </w:p>
        </w:tc>
        <w:tc>
          <w:tcPr>
            <w:tcW w:w="4809" w:type="dxa"/>
          </w:tcPr>
          <w:p>
            <w:pPr>
              <w:spacing w:after="0" w:line="240" w:lineRule="auto"/>
              <w:jc w:val="center"/>
              <w:rPr>
                <w:b/>
                <w:bCs/>
              </w:rPr>
            </w:pPr>
            <w:r>
              <w:rPr>
                <w:b/>
                <w:bCs/>
              </w:rPr>
              <w:t>STUDENT NAME</w:t>
            </w:r>
          </w:p>
        </w:tc>
      </w:tr>
      <w:tr>
        <w:tc>
          <w:tcPr>
            <w:tcW w:w="1353" w:type="dxa"/>
            <w:vAlign w:val="bottom"/>
          </w:tcPr>
          <w:p>
            <w:pPr>
              <w:spacing w:after="0" w:line="240" w:lineRule="auto"/>
              <w:rPr>
                <w:highlight w:val="yellow"/>
              </w:rPr>
            </w:pPr>
            <w:r>
              <w:rPr>
                <w:highlight w:val="yellow"/>
              </w:rPr>
              <w:t>vtu29811</w:t>
            </w:r>
          </w:p>
        </w:tc>
        <w:tc>
          <w:tcPr>
            <w:tcW w:w="2468" w:type="dxa"/>
            <w:vAlign w:val="bottom"/>
          </w:tcPr>
          <w:p>
            <w:pPr>
              <w:spacing w:after="0" w:line="240" w:lineRule="auto"/>
              <w:rPr>
                <w:highlight w:val="yellow"/>
              </w:rPr>
            </w:pPr>
            <w:r>
              <w:rPr>
                <w:highlight w:val="yellow"/>
              </w:rPr>
              <w:t>24UECS1201</w:t>
            </w:r>
          </w:p>
        </w:tc>
        <w:tc>
          <w:tcPr>
            <w:tcW w:w="4809" w:type="dxa"/>
            <w:vAlign w:val="bottom"/>
          </w:tcPr>
          <w:p>
            <w:pPr>
              <w:spacing w:after="0" w:line="240" w:lineRule="auto"/>
              <w:rPr>
                <w:highlight w:val="yellow"/>
              </w:rPr>
            </w:pPr>
            <w:r>
              <w:rPr>
                <w:highlight w:val="yellow"/>
              </w:rPr>
              <w:t>G.pallavi</w:t>
            </w:r>
            <w:bookmarkStart w:id="0" w:name="_GoBack"/>
            <w:bookmarkEnd w:id="0"/>
          </w:p>
        </w:tc>
      </w:tr>
    </w:tbl>
    <w:p>
      <w:r>
        <w:br/>
      </w:r>
    </w:p>
    <w:p/>
    <w:p/>
    <w:p/>
    <w:p/>
    <w:p/>
    <w:p/>
    <w:p/>
    <w:p>
      <w:pPr>
        <w:jc w:val="center"/>
        <w:rPr>
          <w:b/>
          <w:sz w:val="32"/>
        </w:rPr>
      </w:pPr>
      <w:r>
        <w:rPr>
          <w:b/>
          <w:sz w:val="32"/>
        </w:rPr>
        <w:t>TNCA Management System</w:t>
      </w:r>
    </w:p>
    <w:p>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browser based solution that is designed to store, process, retrieve and analyse information concerned with the administrative, conducting tournaments and match aspects of providing services within a TNCA management system. The ‘TNCA Management System’ allows us to keep track of matches of tournament and also keeps track of players when requested.</w:t>
      </w: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r>
        <w:rPr>
          <w:b/>
        </w:rPr>
        <w:t>TASK 1: Conceptual Design through FTR</w:t>
      </w:r>
    </w:p>
    <w:p>
      <w:pPr>
        <w:jc w:val="both"/>
        <w:rPr>
          <w:rFonts w:ascii="Times New Roman" w:cs="Times New Roman" w:hAnsi="Times New Roman"/>
          <w:b/>
          <w:bCs/>
        </w:rPr>
      </w:pPr>
      <w:r>
        <w:rPr>
          <w:rFonts w:ascii="Times New Roman" w:cs="Times New Roman" w:hAnsi="Times New Roman"/>
          <w:b/>
          <w:bCs/>
        </w:rPr>
        <w:t>Aim:</w:t>
      </w:r>
    </w:p>
    <w:p>
      <w:pPr>
        <w:spacing w:before="71"/>
        <w:ind w:right="349"/>
        <w:jc w:val="both"/>
        <w:rPr>
          <w:rFonts w:ascii="Times New Roman" w:cs="Times New Roman" w:hAnsi="Times New Roman"/>
        </w:rPr>
      </w:pPr>
      <w:r>
        <w:rPr>
          <w:rFonts w:ascii="Times New Roman" w:cs="Times New Roman" w:hAnsi="Times New Roman"/>
        </w:rPr>
        <w:t>Using basic database design methodology and ER modeler, design Entity Relationship Diagram by satisfying the following sub tasks:</w:t>
      </w:r>
    </w:p>
    <w:p>
      <w:pPr>
        <w:pStyle w:val="40"/>
        <w:widowControl w:val="0"/>
        <w:numPr>
          <w:ilvl w:val="1"/>
          <w:numId w:val="1"/>
        </w:numPr>
        <w:tabs>
          <w:tab w:val="left" w:pos="1056"/>
        </w:tabs>
        <w:autoSpaceDE w:val="0"/>
        <w:autoSpaceDN w:val="0"/>
        <w:spacing w:after="0" w:line="273" w:lineRule="exact"/>
        <w:contextualSpacing w:val="0"/>
        <w:rPr>
          <w:rFonts w:ascii="Times New Roman" w:cs="Times New Roman" w:hAnsi="Times New Roman"/>
        </w:rPr>
      </w:pPr>
      <w:r>
        <w:rPr>
          <w:rFonts w:ascii="Times New Roman" w:cs="Times New Roman" w:hAnsi="Times New Roman"/>
          <w:b/>
        </w:rPr>
        <w:t xml:space="preserve">a </w:t>
      </w:r>
      <w:r>
        <w:rPr>
          <w:rFonts w:ascii="Times New Roman" w:cs="Times New Roman" w:hAnsi="Times New Roman"/>
        </w:rPr>
        <w:t>Identifying the entities.</w:t>
      </w:r>
    </w:p>
    <w:p>
      <w:pPr>
        <w:pStyle w:val="40"/>
        <w:widowControl w:val="0"/>
        <w:numPr>
          <w:ilvl w:val="0"/>
          <w:numId w:val="2"/>
        </w:numPr>
        <w:tabs>
          <w:tab w:val="left" w:pos="1056"/>
        </w:tabs>
        <w:autoSpaceDE w:val="0"/>
        <w:autoSpaceDN w:val="0"/>
        <w:spacing w:after="0" w:line="273" w:lineRule="exact"/>
        <w:contextualSpacing w:val="0"/>
        <w:rPr>
          <w:rFonts w:ascii="Times New Roman" w:cs="Times New Roman" w:hAnsi="Times New Roman"/>
        </w:rPr>
      </w:pPr>
      <w:r>
        <w:rPr>
          <w:rFonts w:ascii="Times New Roman" w:cs="Times New Roman" w:hAnsi="Times New Roman"/>
          <w:b/>
        </w:rPr>
        <w:t xml:space="preserve">b </w:t>
      </w:r>
      <w:r>
        <w:rPr>
          <w:rFonts w:ascii="Times New Roman" w:cs="Times New Roman" w:hAnsi="Times New Roman"/>
        </w:rPr>
        <w:t>Identifying the attributes.</w:t>
      </w:r>
    </w:p>
    <w:p>
      <w:pPr>
        <w:pStyle w:val="15"/>
        <w:spacing w:before="4" w:line="275" w:lineRule="exact"/>
        <w:ind w:left="816"/>
      </w:pPr>
      <w:r>
        <w:rPr>
          <w:b/>
        </w:rPr>
        <w:t xml:space="preserve">1. c </w:t>
      </w:r>
      <w:r>
        <w:t>Identification of relationships, cardinality, type of relationship.</w:t>
      </w:r>
    </w:p>
    <w:p>
      <w:pPr>
        <w:pStyle w:val="15"/>
        <w:spacing w:line="275" w:lineRule="exact"/>
        <w:ind w:left="816"/>
      </w:pPr>
      <w:r>
        <w:rPr>
          <w:b/>
        </w:rPr>
        <w:t xml:space="preserve">1. d </w:t>
      </w:r>
      <w:r>
        <w:t>Reframing the relations with keys and constraint.</w:t>
      </w:r>
    </w:p>
    <w:p>
      <w:pPr>
        <w:pStyle w:val="40"/>
        <w:widowControl w:val="0"/>
        <w:numPr>
          <w:ilvl w:val="0"/>
          <w:numId w:val="3"/>
        </w:numPr>
        <w:tabs>
          <w:tab w:val="left" w:pos="1056"/>
        </w:tabs>
        <w:autoSpaceDE w:val="0"/>
        <w:autoSpaceDN w:val="0"/>
        <w:spacing w:after="0" w:line="273" w:lineRule="exact"/>
        <w:contextualSpacing w:val="0"/>
        <w:rPr>
          <w:rFonts w:ascii="Times New Roman" w:cs="Times New Roman" w:hAnsi="Times New Roman"/>
        </w:rPr>
      </w:pPr>
      <w:r>
        <w:rPr>
          <w:rFonts w:ascii="Times New Roman" w:cs="Times New Roman" w:hAnsi="Times New Roman"/>
          <w:b/>
        </w:rPr>
        <w:t xml:space="preserve">e </w:t>
      </w:r>
      <w:r>
        <w:rPr>
          <w:rFonts w:ascii="Times New Roman" w:cs="Times New Roman" w:hAnsi="Times New Roman"/>
        </w:rPr>
        <w:t>Using create, develop ER/ER diagram</w:t>
      </w:r>
    </w:p>
    <w:p>
      <w:pPr>
        <w:tabs>
          <w:tab w:val="left" w:pos="1056"/>
        </w:tabs>
        <w:spacing w:line="273" w:lineRule="exact"/>
        <w:rPr>
          <w:rFonts w:ascii="Times New Roman" w:cs="Times New Roman" w:hAnsi="Times New Roman"/>
        </w:rPr>
      </w:pPr>
    </w:p>
    <w:p>
      <w:pPr>
        <w:tabs>
          <w:tab w:val="left" w:pos="1056"/>
        </w:tabs>
        <w:spacing w:line="273" w:lineRule="exact"/>
        <w:rPr>
          <w:rFonts w:ascii="Times New Roman" w:cs="Times New Roman" w:hAnsi="Times New Roman"/>
          <w:b/>
        </w:rPr>
      </w:pPr>
      <w:r>
        <w:rPr>
          <w:rFonts w:ascii="Times New Roman" w:cs="Times New Roman" w:hAnsi="Times New Roman"/>
          <w:b/>
        </w:rPr>
        <w:t>1.a Identifying the entities</w:t>
      </w:r>
    </w:p>
    <w:p>
      <w:pPr>
        <w:ind w:firstLine="456"/>
        <w:rPr>
          <w:rFonts w:ascii="Times New Roman" w:cs="Times New Roman" w:hAnsi="Times New Roman"/>
        </w:rPr>
      </w:pPr>
      <w:r>
        <w:rPr>
          <w:rFonts w:ascii="Times New Roman" w:cs="Times New Roman" w:hAnsi="Times New Roman"/>
        </w:rPr>
        <w:t>1.a.1 CricketBoard</w:t>
      </w:r>
    </w:p>
    <w:p>
      <w:pPr>
        <w:ind w:firstLine="456"/>
        <w:rPr>
          <w:rFonts w:ascii="Times New Roman" w:cs="Times New Roman" w:hAnsi="Times New Roman"/>
        </w:rPr>
      </w:pPr>
      <w:r>
        <w:rPr>
          <w:rFonts w:ascii="Times New Roman" w:cs="Times New Roman" w:hAnsi="Times New Roman"/>
        </w:rPr>
        <w:t>1.a.2 Team</w:t>
      </w:r>
    </w:p>
    <w:p>
      <w:pPr>
        <w:ind w:firstLine="456"/>
        <w:rPr>
          <w:rFonts w:ascii="Times New Roman" w:cs="Times New Roman" w:hAnsi="Times New Roman"/>
        </w:rPr>
      </w:pPr>
      <w:r>
        <w:rPr>
          <w:rFonts w:ascii="Times New Roman" w:cs="Times New Roman" w:hAnsi="Times New Roman"/>
        </w:rPr>
        <w:t>1.a.3 Player</w:t>
      </w:r>
    </w:p>
    <w:p>
      <w:pPr>
        <w:ind w:firstLine="456"/>
        <w:rPr>
          <w:rFonts w:ascii="Times New Roman" w:cs="Times New Roman" w:hAnsi="Times New Roman"/>
        </w:rPr>
      </w:pPr>
      <w:r>
        <w:rPr>
          <w:rFonts w:ascii="Times New Roman" w:cs="Times New Roman" w:hAnsi="Times New Roman"/>
        </w:rPr>
        <w:t>1.a.4 Match</w:t>
      </w:r>
    </w:p>
    <w:p>
      <w:pPr>
        <w:ind w:firstLine="456"/>
        <w:rPr>
          <w:rFonts w:ascii="Times New Roman" w:cs="Times New Roman" w:hAnsi="Times New Roman"/>
        </w:rPr>
      </w:pPr>
      <w:r>
        <w:rPr>
          <w:rFonts w:ascii="Times New Roman" w:cs="Times New Roman" w:hAnsi="Times New Roman"/>
        </w:rPr>
        <w:t>1.a.5 Ground</w:t>
        <w:tab/>
      </w:r>
    </w:p>
    <w:p>
      <w:pPr>
        <w:ind w:firstLine="456"/>
        <w:rPr>
          <w:rFonts w:ascii="Times New Roman" w:cs="Times New Roman" w:hAnsi="Times New Roman"/>
          <w:b/>
        </w:rPr>
      </w:pPr>
      <w:r>
        <w:rPr>
          <w:rFonts w:ascii="Times New Roman" w:cs="Times New Roman" w:hAnsi="Times New Roman"/>
        </w:rPr>
        <w:t>1.a.6 Umpire</w:t>
      </w:r>
    </w:p>
    <w:p>
      <w:pPr>
        <w:jc w:val="both"/>
        <w:rPr>
          <w:rFonts w:ascii="Times New Roman" w:cs="Times New Roman" w:hAnsi="Times New Roman"/>
          <w:b/>
        </w:rPr>
      </w:pPr>
      <w:r>
        <w:rPr>
          <w:rFonts w:ascii="Times New Roman" w:cs="Times New Roman" w:hAnsi="Times New Roman"/>
          <w:b/>
        </w:rPr>
        <w:t>1.b Identifyingtheattributes</w:t>
      </w:r>
    </w:p>
    <w:p>
      <w:pPr>
        <w:ind w:firstLine="456"/>
        <w:rPr>
          <w:rFonts w:ascii="Times New Roman" w:cs="Times New Roman" w:hAnsi="Times New Roman"/>
        </w:rPr>
      </w:pPr>
      <w:r>
        <w:rPr>
          <w:rFonts w:ascii="Times New Roman" w:cs="Times New Roman" w:hAnsi="Times New Roman"/>
        </w:rPr>
        <w:t>1.b.1 CricketBoard(BoardID, Name, Address, Contact_No)</w:t>
      </w:r>
    </w:p>
    <w:p>
      <w:pPr>
        <w:ind w:firstLine="456"/>
        <w:rPr>
          <w:rFonts w:ascii="Times New Roman" w:cs="Times New Roman" w:hAnsi="Times New Roman"/>
        </w:rPr>
      </w:pPr>
      <w:r>
        <w:rPr>
          <w:rFonts w:ascii="Times New Roman" w:cs="Times New Roman" w:hAnsi="Times New Roman"/>
        </w:rPr>
        <w:t>1.b.2 Team(TeamID, Name, Coach, Captain)</w:t>
      </w:r>
    </w:p>
    <w:p>
      <w:pPr>
        <w:ind w:firstLine="456"/>
        <w:rPr>
          <w:rFonts w:ascii="Times New Roman" w:cs="Times New Roman" w:hAnsi="Times New Roman"/>
        </w:rPr>
      </w:pPr>
      <w:r>
        <w:rPr>
          <w:rFonts w:ascii="Times New Roman" w:cs="Times New Roman" w:hAnsi="Times New Roman"/>
        </w:rPr>
        <w:t>1.b.3 Player(PlayerID, FName, LName, Age, DateofBirth, PlayingRole, email, contact_no)</w:t>
      </w:r>
    </w:p>
    <w:p>
      <w:pPr>
        <w:ind w:firstLine="456"/>
        <w:rPr>
          <w:rFonts w:ascii="Times New Roman" w:cs="Times New Roman" w:hAnsi="Times New Roman"/>
        </w:rPr>
      </w:pPr>
      <w:r>
        <w:rPr>
          <w:rFonts w:ascii="Times New Roman" w:cs="Times New Roman" w:hAnsi="Times New Roman"/>
        </w:rPr>
        <w:t>1.b.4 Match( MatchID, Date, Time, Result)</w:t>
      </w:r>
    </w:p>
    <w:p>
      <w:pPr>
        <w:ind w:firstLine="456"/>
        <w:rPr>
          <w:rFonts w:ascii="Times New Roman" w:cs="Times New Roman" w:hAnsi="Times New Roman"/>
        </w:rPr>
      </w:pPr>
      <w:r>
        <w:rPr>
          <w:rFonts w:ascii="Times New Roman" w:cs="Times New Roman" w:hAnsi="Times New Roman"/>
        </w:rPr>
        <w:t>1.b.5 Ground(GroundID, Name, Location, Capacity)</w:t>
      </w:r>
    </w:p>
    <w:p>
      <w:pPr>
        <w:pStyle w:val="1"/>
        <w:spacing w:line="271" w:lineRule="exact"/>
        <w:ind w:firstLine="351"/>
        <w:rPr>
          <w:rFonts w:ascii="Times New Roman" w:cs="Times New Roman" w:hAnsi="Times New Roman"/>
          <w:color w:val="auto"/>
          <w:sz w:val="24"/>
          <w:szCs w:val="24"/>
        </w:rPr>
      </w:pPr>
      <w:r>
        <w:rPr>
          <w:rFonts w:ascii="Times New Roman" w:cs="Times New Roman" w:hAnsi="Times New Roman"/>
          <w:color w:val="auto"/>
          <w:sz w:val="24"/>
          <w:szCs w:val="24"/>
        </w:rPr>
        <w:t>1.b.6 Umpire(UmpireID, FName, LName, Age, DateofBirth, Country, email, contact_no)</w:t>
      </w:r>
    </w:p>
    <w:p>
      <w:pPr>
        <w:pStyle w:val="1"/>
        <w:spacing w:line="271" w:lineRule="exact"/>
        <w:rPr>
          <w:rFonts w:ascii="Times New Roman" w:cs="Times New Roman" w:hAnsi="Times New Roman"/>
          <w:color w:val="auto"/>
          <w:sz w:val="24"/>
          <w:szCs w:val="24"/>
        </w:rPr>
      </w:pPr>
      <w:r>
        <w:rPr>
          <w:rFonts w:ascii="Times New Roman" w:cs="Times New Roman" w:hAnsi="Times New Roman"/>
          <w:color w:val="auto"/>
          <w:sz w:val="24"/>
          <w:szCs w:val="24"/>
        </w:rPr>
        <w:t>1.c Identification of relationships, cardinality, type of relationship.</w:t>
      </w:r>
    </w:p>
    <w:p>
      <w:pPr>
        <w:ind w:left="720"/>
        <w:jc w:val="both"/>
        <w:rPr>
          <w:rFonts w:ascii="Times New Roman" w:cs="Times New Roman" w:hAnsi="Times New Roman"/>
        </w:rPr>
      </w:pPr>
      <w:r>
        <w:rPr>
          <w:rFonts w:ascii="Times New Roman" w:cs="Times New Roman" w:hAnsi="Times New Roman"/>
        </w:rPr>
        <w:t xml:space="preserve">1.c.1 </w:t>
      </w:r>
      <w:r>
        <w:rPr>
          <w:rFonts w:ascii="Times New Roman" w:cs="Times New Roman" w:hAnsi="Times New Roman"/>
          <w:b/>
        </w:rPr>
        <w:t>Board-Team Relationship:</w:t>
      </w:r>
      <w:r>
        <w:rPr>
          <w:rFonts w:ascii="Times New Roman" w:cs="Times New Roman" w:hAnsi="Times New Roman"/>
        </w:rPr>
        <w:t xml:space="preserve"> The Board will have a </w:t>
      </w:r>
      <w:r>
        <w:rPr>
          <w:rFonts w:ascii="Times New Roman" w:cs="Times New Roman" w:hAnsi="Times New Roman"/>
          <w:b/>
        </w:rPr>
        <w:t>one-to-many</w:t>
      </w:r>
      <w:r>
        <w:rPr>
          <w:rFonts w:ascii="Times New Roman" w:cs="Times New Roman" w:hAnsi="Times New Roman"/>
        </w:rPr>
        <w:t xml:space="preserve"> relationship with Teams since the board can have multiple teams affiliated with it, but a team can only be associated with one board.</w:t>
      </w:r>
    </w:p>
    <w:p>
      <w:pPr>
        <w:ind w:left="720"/>
        <w:jc w:val="both"/>
        <w:rPr>
          <w:rFonts w:ascii="Times New Roman" w:cs="Times New Roman" w:hAnsi="Times New Roman"/>
        </w:rPr>
      </w:pPr>
      <w:r>
        <w:rPr>
          <w:rFonts w:ascii="Times New Roman" w:cs="Times New Roman" w:hAnsi="Times New Roman"/>
        </w:rPr>
        <w:t xml:space="preserve">1.c.2 </w:t>
      </w:r>
      <w:r>
        <w:rPr>
          <w:rFonts w:ascii="Times New Roman" w:cs="Times New Roman" w:hAnsi="Times New Roman"/>
          <w:b/>
        </w:rPr>
        <w:t>Team-Player Relationship:</w:t>
      </w:r>
      <w:r>
        <w:rPr>
          <w:rFonts w:ascii="Times New Roman" w:cs="Times New Roman" w:hAnsi="Times New Roman"/>
        </w:rPr>
        <w:t xml:space="preserve"> Teams and Players will have a </w:t>
      </w:r>
      <w:r>
        <w:rPr>
          <w:rFonts w:ascii="Times New Roman" w:cs="Times New Roman" w:hAnsi="Times New Roman"/>
          <w:b/>
        </w:rPr>
        <w:t>many-to-many</w:t>
      </w:r>
      <w:r>
        <w:rPr>
          <w:rFonts w:ascii="Times New Roman" w:cs="Times New Roman" w:hAnsi="Times New Roman"/>
        </w:rPr>
        <w:t xml:space="preserve"> relationship since a team can have multiple players, and a player can be a part of multiple teams over time.</w:t>
      </w:r>
    </w:p>
    <w:p>
      <w:pPr>
        <w:ind w:left="720"/>
        <w:jc w:val="both"/>
        <w:rPr>
          <w:rFonts w:ascii="Times New Roman" w:cs="Times New Roman" w:hAnsi="Times New Roman"/>
        </w:rPr>
      </w:pPr>
      <w:r>
        <w:rPr>
          <w:rFonts w:ascii="Times New Roman" w:cs="Times New Roman" w:hAnsi="Times New Roman"/>
        </w:rPr>
        <w:t xml:space="preserve">1.c,3. </w:t>
      </w:r>
      <w:r>
        <w:rPr>
          <w:rFonts w:ascii="Times New Roman" w:cs="Times New Roman" w:hAnsi="Times New Roman"/>
          <w:b/>
        </w:rPr>
        <w:t>Match-Team Relationship:</w:t>
      </w:r>
      <w:r>
        <w:rPr>
          <w:rFonts w:ascii="Times New Roman" w:cs="Times New Roman" w:hAnsi="Times New Roman"/>
        </w:rPr>
        <w:t xml:space="preserve"> Matches will have a </w:t>
      </w:r>
      <w:r>
        <w:rPr>
          <w:rFonts w:ascii="Times New Roman" w:cs="Times New Roman" w:hAnsi="Times New Roman"/>
          <w:b/>
        </w:rPr>
        <w:t>many-to-many</w:t>
      </w:r>
      <w:r>
        <w:rPr>
          <w:rFonts w:ascii="Times New Roman" w:cs="Times New Roman" w:hAnsi="Times New Roman"/>
        </w:rPr>
        <w:t xml:space="preserve"> relationship with Teams, as a match involves two teams, and a team can participate in multiple matches.</w:t>
      </w:r>
    </w:p>
    <w:p>
      <w:pPr>
        <w:ind w:left="720"/>
        <w:jc w:val="both"/>
        <w:rPr>
          <w:rFonts w:ascii="Times New Roman" w:cs="Times New Roman" w:hAnsi="Times New Roman"/>
        </w:rPr>
      </w:pPr>
      <w:r>
        <w:rPr>
          <w:rFonts w:ascii="Times New Roman" w:cs="Times New Roman" w:hAnsi="Times New Roman"/>
        </w:rPr>
        <w:t xml:space="preserve">1.c.4. </w:t>
      </w:r>
      <w:r>
        <w:rPr>
          <w:rFonts w:ascii="Times New Roman" w:cs="Times New Roman" w:hAnsi="Times New Roman"/>
          <w:b/>
        </w:rPr>
        <w:t>Match-Ground Relationship:</w:t>
      </w:r>
      <w:r>
        <w:rPr>
          <w:rFonts w:ascii="Times New Roman" w:cs="Times New Roman" w:hAnsi="Times New Roman"/>
        </w:rPr>
        <w:t xml:space="preserve"> Matches will have a </w:t>
      </w:r>
      <w:r>
        <w:rPr>
          <w:rFonts w:ascii="Times New Roman" w:cs="Times New Roman" w:hAnsi="Times New Roman"/>
          <w:b/>
        </w:rPr>
        <w:t>one-to-one</w:t>
      </w:r>
      <w:r>
        <w:rPr>
          <w:rFonts w:ascii="Times New Roman" w:cs="Times New Roman" w:hAnsi="Times New Roman"/>
        </w:rPr>
        <w:t xml:space="preserve"> relationship with Grounds, as each match takes place in one specific ground.</w:t>
      </w:r>
    </w:p>
    <w:p>
      <w:pPr>
        <w:jc w:val="both"/>
        <w:rPr>
          <w:rFonts w:ascii="Times New Roman" w:cs="Times New Roman" w:hAnsi="Times New Roman"/>
          <w:b/>
        </w:rPr>
      </w:pPr>
      <w:r>
        <w:rPr>
          <w:rFonts w:ascii="Times New Roman" w:cs="Times New Roman" w:hAnsi="Times New Roman"/>
          <w:b/>
        </w:rPr>
        <w:t>1.d Reframing the relations with keys and constraint</w:t>
      </w:r>
    </w:p>
    <w:p>
      <w:pPr>
        <w:jc w:val="both"/>
        <w:rPr>
          <w:rFonts w:ascii="Times New Roman" w:cs="Times New Roman" w:hAnsi="Times New Roman"/>
          <w:b/>
        </w:rPr>
      </w:pPr>
      <w:r>
        <w:rPr>
          <w:rFonts w:ascii="Times New Roman" w:cs="Times New Roman" w:hAnsi="Times New Roman"/>
          <w:b/>
        </w:rPr>
        <w:t>1.d.1 Create Table CricketBoard:</w:t>
      </w:r>
    </w:p>
    <w:p>
      <w:pPr>
        <w:jc w:val="both"/>
        <w:rPr>
          <w:rFonts w:ascii="Times New Roman" w:cs="Times New Roman" w:hAnsi="Times New Roman"/>
        </w:rPr>
      </w:pPr>
      <w:r>
        <w:rPr>
          <w:rFonts w:ascii="Times New Roman" w:cs="Times New Roman" w:hAnsi="Times New Roman"/>
          <w:b/>
        </w:rPr>
        <w:t>SQL&gt;create table CricketBoard(</w:t>
      </w:r>
      <w:r>
        <w:rPr>
          <w:rFonts w:ascii="Times New Roman" w:cs="Times New Roman" w:hAnsi="Times New Roman"/>
        </w:rPr>
        <w:t>BoardID varchar(10) PRIMARY KEY, Name varchar(30), Address varchar(50), Contact_No number);</w:t>
      </w:r>
    </w:p>
    <w:p>
      <w:pPr>
        <w:jc w:val="both"/>
        <w:rPr>
          <w:rFonts w:ascii="Times New Roman" w:cs="Times New Roman" w:hAnsi="Times New Roman"/>
        </w:rPr>
      </w:pPr>
      <w:r>
        <w:rPr>
          <w:rFonts w:ascii="Times New Roman" w:cs="Times New Roman" w:hAnsi="Times New Roman"/>
        </w:rPr>
        <w:t>Table Created</w:t>
      </w:r>
    </w:p>
    <w:p>
      <w:pPr>
        <w:jc w:val="both"/>
        <w:rPr>
          <w:rFonts w:ascii="Times New Roman" w:cs="Times New Roman" w:hAnsi="Times New Roman"/>
        </w:rPr>
      </w:pPr>
      <w:r>
        <w:rPr>
          <w:rFonts w:ascii="Times New Roman" w:cs="Times New Roman" w:hAnsi="Times New Roman"/>
        </w:rPr>
        <w:t>SQL&gt;DESC CricketBoard</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2789"/>
        <w:gridCol w:w="1679"/>
        <w:gridCol w:w="2894"/>
      </w:tblGrid>
      <w:tr>
        <w:trPr>
          <w:trHeight w:val="275"/>
        </w:trPr>
        <w:tc>
          <w:tcPr>
            <w:tcW w:w="2789" w:type="dxa"/>
          </w:tcPr>
          <w:p>
            <w:pPr>
              <w:spacing w:after="0" w:line="240" w:lineRule="auto"/>
              <w:jc w:val="both"/>
              <w:rPr>
                <w:rFonts w:ascii="Times New Roman" w:cs="Times New Roman" w:hAnsi="Times New Roman"/>
                <w:szCs w:val="24"/>
                <w:lang w:val="en-IN"/>
              </w:rPr>
            </w:pPr>
            <w:r>
              <w:rPr>
                <w:rFonts w:ascii="Times New Roman" w:cs="Times New Roman" w:hAnsi="Times New Roman"/>
                <w:szCs w:val="24"/>
                <w:lang w:val="en-IN"/>
              </w:rPr>
              <w:t>Column</w:t>
            </w:r>
          </w:p>
        </w:tc>
        <w:tc>
          <w:tcPr>
            <w:tcW w:w="1679" w:type="dxa"/>
          </w:tcPr>
          <w:p>
            <w:pPr>
              <w:spacing w:after="0" w:line="240" w:lineRule="auto"/>
              <w:jc w:val="both"/>
              <w:rPr>
                <w:rFonts w:ascii="Times New Roman" w:cs="Times New Roman" w:hAnsi="Times New Roman"/>
                <w:szCs w:val="24"/>
                <w:lang w:val="en-IN"/>
              </w:rPr>
            </w:pPr>
            <w:r>
              <w:rPr>
                <w:rFonts w:ascii="Times New Roman" w:cs="Times New Roman" w:hAnsi="Times New Roman"/>
                <w:szCs w:val="24"/>
                <w:lang w:val="en-IN"/>
              </w:rPr>
              <w:t>NULL</w:t>
            </w:r>
          </w:p>
        </w:tc>
        <w:tc>
          <w:tcPr>
            <w:tcW w:w="2894" w:type="dxa"/>
          </w:tcPr>
          <w:p>
            <w:pPr>
              <w:spacing w:after="0" w:line="240" w:lineRule="auto"/>
              <w:jc w:val="both"/>
              <w:rPr>
                <w:rFonts w:ascii="Times New Roman" w:cs="Times New Roman" w:hAnsi="Times New Roman"/>
                <w:szCs w:val="24"/>
                <w:lang w:val="en-IN"/>
              </w:rPr>
            </w:pPr>
            <w:r>
              <w:rPr>
                <w:rFonts w:ascii="Times New Roman" w:cs="Times New Roman" w:hAnsi="Times New Roman"/>
                <w:szCs w:val="24"/>
                <w:lang w:val="en-IN"/>
              </w:rPr>
              <w:t>TYPE</w:t>
            </w:r>
          </w:p>
        </w:tc>
      </w:tr>
      <w:tr>
        <w:trPr>
          <w:trHeight w:val="260"/>
        </w:trPr>
        <w:tc>
          <w:tcPr>
            <w:tcW w:w="2789" w:type="dxa"/>
          </w:tcPr>
          <w:p>
            <w:pPr>
              <w:spacing w:after="0" w:line="240" w:lineRule="auto"/>
              <w:jc w:val="both"/>
              <w:rPr>
                <w:rFonts w:ascii="Times New Roman" w:cs="Times New Roman" w:hAnsi="Times New Roman"/>
                <w:szCs w:val="24"/>
                <w:lang w:val="en-IN"/>
              </w:rPr>
            </w:pPr>
            <w:r>
              <w:rPr>
                <w:rFonts w:ascii="Times New Roman" w:cs="Times New Roman" w:hAnsi="Times New Roman"/>
                <w:szCs w:val="24"/>
                <w:lang w:val="en-IN"/>
              </w:rPr>
              <w:t>BoardID</w:t>
            </w:r>
          </w:p>
        </w:tc>
        <w:tc>
          <w:tcPr>
            <w:tcW w:w="1679" w:type="dxa"/>
          </w:tcPr>
          <w:p>
            <w:pPr>
              <w:spacing w:after="0" w:line="240" w:lineRule="auto"/>
              <w:jc w:val="both"/>
              <w:rPr>
                <w:rFonts w:ascii="Times New Roman" w:cs="Times New Roman" w:hAnsi="Times New Roman"/>
                <w:szCs w:val="24"/>
                <w:lang w:val="en-IN"/>
              </w:rPr>
            </w:pPr>
            <w:r>
              <w:rPr>
                <w:rFonts w:ascii="Times New Roman" w:cs="Times New Roman" w:hAnsi="Times New Roman"/>
                <w:szCs w:val="24"/>
                <w:lang w:val="en-IN"/>
              </w:rPr>
              <w:t>NOT NULL</w:t>
            </w:r>
          </w:p>
        </w:tc>
        <w:tc>
          <w:tcPr>
            <w:tcW w:w="2894" w:type="dxa"/>
          </w:tcPr>
          <w:p>
            <w:pPr>
              <w:spacing w:after="0" w:line="240" w:lineRule="auto"/>
              <w:jc w:val="both"/>
              <w:rPr>
                <w:rFonts w:ascii="Times New Roman" w:cs="Times New Roman" w:hAnsi="Times New Roman"/>
                <w:szCs w:val="24"/>
                <w:lang w:val="en-IN"/>
              </w:rPr>
            </w:pPr>
            <w:r>
              <w:rPr>
                <w:rFonts w:ascii="Times New Roman" w:cs="Times New Roman" w:hAnsi="Times New Roman"/>
                <w:szCs w:val="24"/>
                <w:lang w:val="en-IN"/>
              </w:rPr>
              <w:t>VARCHAR(10)</w:t>
            </w:r>
          </w:p>
        </w:tc>
      </w:tr>
      <w:tr>
        <w:trPr>
          <w:trHeight w:val="275"/>
        </w:trPr>
        <w:tc>
          <w:tcPr>
            <w:tcW w:w="2789" w:type="dxa"/>
          </w:tcPr>
          <w:p>
            <w:pPr>
              <w:spacing w:after="0" w:line="240" w:lineRule="auto"/>
              <w:jc w:val="both"/>
              <w:rPr>
                <w:rFonts w:ascii="Times New Roman" w:cs="Times New Roman" w:hAnsi="Times New Roman"/>
                <w:szCs w:val="24"/>
                <w:lang w:val="en-IN"/>
              </w:rPr>
            </w:pPr>
            <w:r>
              <w:rPr>
                <w:rFonts w:ascii="Times New Roman" w:cs="Times New Roman" w:hAnsi="Times New Roman"/>
                <w:szCs w:val="24"/>
                <w:lang w:val="en-IN"/>
              </w:rPr>
              <w:t>Name</w:t>
            </w:r>
          </w:p>
        </w:tc>
        <w:tc>
          <w:tcPr>
            <w:tcW w:w="1679" w:type="dxa"/>
          </w:tcPr>
          <w:p>
            <w:pPr>
              <w:spacing w:after="0" w:line="240" w:lineRule="auto"/>
              <w:jc w:val="both"/>
              <w:rPr>
                <w:rFonts w:ascii="Times New Roman" w:cs="Times New Roman" w:hAnsi="Times New Roman"/>
                <w:szCs w:val="24"/>
                <w:lang w:val="en-IN"/>
              </w:rPr>
            </w:pPr>
            <w:r>
              <w:rPr>
                <w:rFonts w:ascii="Times New Roman" w:cs="Times New Roman" w:hAnsi="Times New Roman"/>
                <w:szCs w:val="24"/>
                <w:lang w:val="en-IN"/>
              </w:rPr>
              <w:t>-</w:t>
            </w:r>
          </w:p>
        </w:tc>
        <w:tc>
          <w:tcPr>
            <w:tcW w:w="2894" w:type="dxa"/>
          </w:tcPr>
          <w:p>
            <w:pPr>
              <w:spacing w:after="0" w:line="240" w:lineRule="auto"/>
              <w:rPr>
                <w:rFonts w:ascii="Times New Roman" w:cs="Times New Roman" w:hAnsi="Times New Roman"/>
                <w:szCs w:val="24"/>
                <w:lang w:val="en-IN"/>
              </w:rPr>
            </w:pPr>
            <w:r>
              <w:rPr>
                <w:rFonts w:ascii="Times New Roman" w:cs="Times New Roman" w:hAnsi="Times New Roman"/>
                <w:szCs w:val="24"/>
                <w:lang w:val="en-IN"/>
              </w:rPr>
              <w:t>VARCHAR(30)</w:t>
            </w:r>
          </w:p>
        </w:tc>
      </w:tr>
      <w:tr>
        <w:trPr>
          <w:trHeight w:val="260"/>
        </w:trPr>
        <w:tc>
          <w:tcPr>
            <w:tcW w:w="2789" w:type="dxa"/>
          </w:tcPr>
          <w:p>
            <w:pPr>
              <w:spacing w:after="0" w:line="240" w:lineRule="auto"/>
              <w:jc w:val="both"/>
              <w:rPr>
                <w:rFonts w:ascii="Times New Roman" w:cs="Times New Roman" w:hAnsi="Times New Roman"/>
                <w:szCs w:val="24"/>
                <w:lang w:val="en-IN"/>
              </w:rPr>
            </w:pPr>
            <w:r>
              <w:rPr>
                <w:rFonts w:ascii="Times New Roman" w:cs="Times New Roman" w:hAnsi="Times New Roman"/>
                <w:szCs w:val="24"/>
                <w:lang w:val="en-IN"/>
              </w:rPr>
              <w:t>Address</w:t>
            </w:r>
          </w:p>
        </w:tc>
        <w:tc>
          <w:tcPr>
            <w:tcW w:w="1679" w:type="dxa"/>
          </w:tcPr>
          <w:p>
            <w:pPr>
              <w:spacing w:after="0" w:line="240" w:lineRule="auto"/>
              <w:jc w:val="both"/>
              <w:rPr>
                <w:rFonts w:ascii="Times New Roman" w:cs="Times New Roman" w:hAnsi="Times New Roman"/>
                <w:szCs w:val="24"/>
                <w:lang w:val="en-IN"/>
              </w:rPr>
            </w:pPr>
            <w:r>
              <w:rPr>
                <w:rFonts w:ascii="Times New Roman" w:cs="Times New Roman" w:hAnsi="Times New Roman"/>
                <w:szCs w:val="24"/>
                <w:lang w:val="en-IN"/>
              </w:rPr>
              <w:t>-</w:t>
            </w:r>
          </w:p>
        </w:tc>
        <w:tc>
          <w:tcPr>
            <w:tcW w:w="2894" w:type="dxa"/>
          </w:tcPr>
          <w:p>
            <w:pPr>
              <w:spacing w:after="0" w:line="240" w:lineRule="auto"/>
              <w:rPr>
                <w:rFonts w:ascii="Times New Roman" w:cs="Times New Roman" w:hAnsi="Times New Roman"/>
                <w:szCs w:val="24"/>
                <w:lang w:val="en-IN"/>
              </w:rPr>
            </w:pPr>
            <w:r>
              <w:rPr>
                <w:rFonts w:ascii="Times New Roman" w:cs="Times New Roman" w:hAnsi="Times New Roman"/>
                <w:szCs w:val="24"/>
                <w:lang w:val="en-IN"/>
              </w:rPr>
              <w:t>VARCHAR(50)</w:t>
            </w:r>
          </w:p>
        </w:tc>
      </w:tr>
      <w:tr>
        <w:trPr>
          <w:trHeight w:val="275"/>
        </w:trPr>
        <w:tc>
          <w:tcPr>
            <w:tcW w:w="2789" w:type="dxa"/>
          </w:tcPr>
          <w:p>
            <w:pPr>
              <w:spacing w:after="0" w:line="240" w:lineRule="auto"/>
              <w:jc w:val="both"/>
              <w:rPr>
                <w:rFonts w:ascii="Times New Roman" w:cs="Times New Roman" w:hAnsi="Times New Roman"/>
                <w:szCs w:val="24"/>
                <w:lang w:val="en-IN"/>
              </w:rPr>
            </w:pPr>
            <w:r>
              <w:rPr>
                <w:rFonts w:ascii="Times New Roman" w:cs="Times New Roman" w:hAnsi="Times New Roman"/>
                <w:szCs w:val="24"/>
                <w:lang w:val="en-IN"/>
              </w:rPr>
              <w:t>Contact_No</w:t>
            </w:r>
          </w:p>
        </w:tc>
        <w:tc>
          <w:tcPr>
            <w:tcW w:w="1679" w:type="dxa"/>
          </w:tcPr>
          <w:p>
            <w:pPr>
              <w:spacing w:after="0" w:line="240" w:lineRule="auto"/>
              <w:jc w:val="both"/>
              <w:rPr>
                <w:rFonts w:ascii="Times New Roman" w:cs="Times New Roman" w:hAnsi="Times New Roman"/>
                <w:szCs w:val="24"/>
                <w:lang w:val="en-IN"/>
              </w:rPr>
            </w:pPr>
            <w:r>
              <w:rPr>
                <w:rFonts w:ascii="Times New Roman" w:cs="Times New Roman" w:hAnsi="Times New Roman"/>
                <w:szCs w:val="24"/>
                <w:lang w:val="en-IN"/>
              </w:rPr>
              <w:t>-</w:t>
            </w:r>
          </w:p>
        </w:tc>
        <w:tc>
          <w:tcPr>
            <w:tcW w:w="2894" w:type="dxa"/>
          </w:tcPr>
          <w:p>
            <w:pPr>
              <w:spacing w:after="0" w:line="240" w:lineRule="auto"/>
              <w:jc w:val="both"/>
              <w:rPr>
                <w:rFonts w:ascii="Times New Roman" w:cs="Times New Roman" w:hAnsi="Times New Roman"/>
                <w:szCs w:val="24"/>
                <w:lang w:val="en-IN"/>
              </w:rPr>
            </w:pPr>
            <w:r>
              <w:rPr>
                <w:rFonts w:ascii="Times New Roman" w:cs="Times New Roman" w:hAnsi="Times New Roman"/>
                <w:szCs w:val="24"/>
                <w:lang w:val="en-IN"/>
              </w:rPr>
              <w:t>NUMBER</w:t>
            </w:r>
          </w:p>
        </w:tc>
      </w:tr>
    </w:tbl>
    <w:p>
      <w:pPr>
        <w:jc w:val="both"/>
        <w:rPr>
          <w:rFonts w:ascii="Times New Roman" w:cs="Times New Roman" w:hAnsi="Times New Roman"/>
        </w:rPr>
      </w:pPr>
    </w:p>
    <w:p>
      <w:pPr>
        <w:jc w:val="both"/>
        <w:rPr>
          <w:rFonts w:ascii="Times New Roman" w:cs="Times New Roman" w:hAnsi="Times New Roman"/>
          <w:b/>
        </w:rPr>
      </w:pPr>
      <w:r>
        <w:rPr>
          <w:rFonts w:ascii="Times New Roman" w:cs="Times New Roman" w:hAnsi="Times New Roman"/>
          <w:b/>
        </w:rPr>
        <w:t>1.d.2 Create Table Team:</w:t>
      </w:r>
    </w:p>
    <w:p>
      <w:pPr>
        <w:jc w:val="both"/>
        <w:rPr>
          <w:rFonts w:ascii="Times New Roman" w:cs="Times New Roman" w:hAnsi="Times New Roman"/>
          <w:b/>
        </w:rPr>
      </w:pPr>
      <w:r>
        <w:rPr>
          <w:rFonts w:ascii="Times New Roman" w:cs="Times New Roman" w:hAnsi="Times New Roman"/>
          <w:b/>
        </w:rPr>
        <w:t>SQL&gt; create table Team(TeamID varchar(10) PRIMARY KEY, BoardID varchar(10), Name varchar(30), Coach varchar(30), Captain varchar(30), FOREIGN KEY(BoardID) REFERENCES CricketBoard(BoardID));</w:t>
      </w:r>
    </w:p>
    <w:p>
      <w:pPr>
        <w:jc w:val="both"/>
        <w:rPr>
          <w:rFonts w:ascii="Times New Roman" w:cs="Times New Roman" w:hAnsi="Times New Roman"/>
          <w:b/>
        </w:rPr>
      </w:pPr>
      <w:r>
        <w:rPr>
          <w:rFonts w:ascii="Times New Roman" w:cs="Times New Roman" w:hAnsi="Times New Roman"/>
          <w:b/>
        </w:rPr>
        <w:t>Table created.</w:t>
      </w:r>
    </w:p>
    <w:p>
      <w:pPr>
        <w:jc w:val="both"/>
        <w:rPr>
          <w:rFonts w:ascii="Times New Roman" w:cs="Times New Roman" w:hAnsi="Times New Roman"/>
          <w:b/>
        </w:rPr>
      </w:pPr>
      <w:r>
        <w:rPr>
          <w:rFonts w:ascii="Times New Roman" w:cs="Times New Roman" w:hAnsi="Times New Roman"/>
          <w:b/>
        </w:rPr>
        <w:t>SQL&gt; DESC TEAM</w:t>
      </w:r>
    </w:p>
    <w:p>
      <w:pPr>
        <w:spacing w:after="0"/>
        <w:jc w:val="both"/>
        <w:rPr>
          <w:rFonts w:ascii="Times New Roman" w:cs="Times New Roman" w:hAnsi="Times New Roman"/>
        </w:rPr>
      </w:pPr>
      <w:r>
        <w:rPr>
          <w:rFonts w:ascii="Times New Roman" w:cs="Times New Roman" w:hAnsi="Times New Roman"/>
        </w:rPr>
        <w:t xml:space="preserve"> Name                                      Null?                       Type</w:t>
      </w:r>
    </w:p>
    <w:p>
      <w:pPr>
        <w:spacing w:after="0"/>
        <w:jc w:val="both"/>
        <w:rPr>
          <w:rFonts w:ascii="Times New Roman" w:cs="Times New Roman" w:hAnsi="Times New Roman"/>
        </w:rPr>
      </w:pPr>
      <w:r>
        <w:rPr>
          <w:rFonts w:ascii="Times New Roman" w:cs="Times New Roman" w:hAnsi="Times New Roman"/>
        </w:rPr>
        <w:t xml:space="preserve"> ----------------------------------------- -------- ----------------------------</w:t>
      </w:r>
    </w:p>
    <w:p>
      <w:pPr>
        <w:spacing w:after="0"/>
        <w:jc w:val="both"/>
        <w:rPr>
          <w:rFonts w:ascii="Times New Roman" w:cs="Times New Roman" w:hAnsi="Times New Roman"/>
        </w:rPr>
      </w:pPr>
      <w:r>
        <w:rPr>
          <w:rFonts w:ascii="Times New Roman" w:cs="Times New Roman" w:hAnsi="Times New Roman"/>
        </w:rPr>
        <w:t xml:space="preserve"> TEAMID                                NOT NULL             </w:t>
        <w:tab/>
        <w:t>VARCHAR2(10)</w:t>
      </w:r>
    </w:p>
    <w:p>
      <w:pPr>
        <w:spacing w:after="0"/>
        <w:jc w:val="both"/>
        <w:rPr>
          <w:rFonts w:ascii="Times New Roman" w:cs="Times New Roman" w:hAnsi="Times New Roman"/>
        </w:rPr>
      </w:pPr>
      <w:r>
        <w:rPr>
          <w:rFonts w:ascii="Times New Roman" w:cs="Times New Roman" w:hAnsi="Times New Roman"/>
        </w:rPr>
        <w:t xml:space="preserve"> BOARDID</w:t>
        <w:tab/>
        <w:tab/>
        <w:t xml:space="preserve">             NOT NULL</w:t>
        <w:tab/>
        <w:tab/>
        <w:t>VARCHAR2(10)</w:t>
      </w:r>
    </w:p>
    <w:p>
      <w:pPr>
        <w:spacing w:after="0"/>
        <w:jc w:val="both"/>
        <w:rPr>
          <w:rFonts w:ascii="Times New Roman" w:cs="Times New Roman" w:hAnsi="Times New Roman"/>
        </w:rPr>
      </w:pPr>
      <w:r>
        <w:rPr>
          <w:rFonts w:ascii="Times New Roman" w:cs="Times New Roman" w:hAnsi="Times New Roman"/>
        </w:rPr>
        <w:t xml:space="preserve"> NAME                                    -          </w:t>
        <w:tab/>
        <w:tab/>
        <w:t>VARCHAR2(30)</w:t>
      </w:r>
    </w:p>
    <w:p>
      <w:pPr>
        <w:spacing w:after="0"/>
        <w:jc w:val="both"/>
        <w:rPr>
          <w:rFonts w:ascii="Times New Roman" w:cs="Times New Roman" w:hAnsi="Times New Roman"/>
        </w:rPr>
      </w:pPr>
      <w:r>
        <w:rPr>
          <w:rFonts w:ascii="Times New Roman" w:cs="Times New Roman" w:hAnsi="Times New Roman"/>
        </w:rPr>
        <w:t xml:space="preserve"> COACH                                 -             </w:t>
        <w:tab/>
        <w:tab/>
        <w:t>VARCHAR2(30)</w:t>
      </w:r>
    </w:p>
    <w:p>
      <w:pPr>
        <w:spacing w:after="0"/>
        <w:jc w:val="both"/>
        <w:rPr>
          <w:rFonts w:ascii="Times New Roman" w:cs="Times New Roman" w:hAnsi="Times New Roman"/>
        </w:rPr>
      </w:pPr>
      <w:r>
        <w:rPr>
          <w:rFonts w:ascii="Times New Roman" w:cs="Times New Roman" w:hAnsi="Times New Roman"/>
        </w:rPr>
        <w:t xml:space="preserve"> CAPTAIN                              -              </w:t>
        <w:tab/>
        <w:tab/>
        <w:t>VARCHAR2(30)</w:t>
      </w:r>
    </w:p>
    <w:p>
      <w:pPr>
        <w:spacing w:after="0"/>
        <w:jc w:val="both"/>
        <w:rPr>
          <w:rFonts w:ascii="Times New Roman" w:cs="Times New Roman" w:hAnsi="Times New Roman"/>
        </w:rPr>
      </w:pPr>
    </w:p>
    <w:p>
      <w:pPr>
        <w:spacing w:after="0"/>
        <w:jc w:val="both"/>
        <w:rPr>
          <w:rFonts w:ascii="Times New Roman" w:cs="Times New Roman" w:hAnsi="Times New Roman"/>
        </w:rPr>
      </w:pPr>
    </w:p>
    <w:p>
      <w:pPr>
        <w:jc w:val="both"/>
        <w:rPr>
          <w:rFonts w:ascii="Times New Roman" w:cs="Times New Roman" w:hAnsi="Times New Roman"/>
          <w:b/>
        </w:rPr>
      </w:pPr>
      <w:r>
        <w:rPr>
          <w:rFonts w:ascii="Times New Roman" w:cs="Times New Roman" w:hAnsi="Times New Roman"/>
          <w:b/>
        </w:rPr>
        <w:t>1.d.3 Create Table Player:</w:t>
      </w:r>
    </w:p>
    <w:p>
      <w:pPr>
        <w:jc w:val="both"/>
        <w:rPr>
          <w:rFonts w:ascii="Times New Roman" w:cs="Times New Roman" w:hAnsi="Times New Roman"/>
        </w:rPr>
      </w:pPr>
      <w:r>
        <w:rPr>
          <w:rFonts w:ascii="Times New Roman" w:cs="Times New Roman" w:hAnsi="Times New Roman"/>
        </w:rPr>
        <w:t>SQL&gt; CREATE table Player(PlayerID varchar(6) PRIMARY KEY, TeamID varchar(10),  FName varchar(30), LName varchar(30), Age number(5,2), DateofBirth date, PlayingRole varchar(25), email varchar(40), contact_no number, FOREIGN KEY(TeamID) REFERENCES Team(TeamID));</w:t>
      </w:r>
    </w:p>
    <w:p>
      <w:pPr>
        <w:jc w:val="both"/>
        <w:rPr>
          <w:rFonts w:ascii="Times New Roman" w:cs="Times New Roman" w:hAnsi="Times New Roman"/>
        </w:rPr>
      </w:pPr>
      <w:r>
        <w:rPr>
          <w:rFonts w:ascii="Times New Roman" w:cs="Times New Roman" w:hAnsi="Times New Roman"/>
        </w:rPr>
        <w:t>Table created.</w:t>
      </w:r>
    </w:p>
    <w:p>
      <w:pPr>
        <w:jc w:val="both"/>
        <w:rPr>
          <w:rFonts w:ascii="Times New Roman" w:cs="Times New Roman" w:hAnsi="Times New Roman"/>
        </w:rPr>
      </w:pPr>
      <w:r>
        <w:rPr>
          <w:rFonts w:ascii="Times New Roman" w:cs="Times New Roman" w:hAnsi="Times New Roman"/>
        </w:rPr>
        <w:t>SQL&gt; DESC PLAYER</w:t>
      </w:r>
    </w:p>
    <w:p>
      <w:pPr>
        <w:spacing w:after="0"/>
        <w:jc w:val="both"/>
        <w:rPr>
          <w:rFonts w:ascii="Times New Roman" w:cs="Times New Roman" w:hAnsi="Times New Roman"/>
        </w:rPr>
      </w:pPr>
      <w:r>
        <w:rPr>
          <w:rFonts w:ascii="Times New Roman" w:cs="Times New Roman" w:hAnsi="Times New Roman"/>
        </w:rPr>
        <w:t xml:space="preserve"> Name                                      Null?    </w:t>
        <w:tab/>
        <w:t>Type</w:t>
      </w:r>
    </w:p>
    <w:p>
      <w:pPr>
        <w:spacing w:after="0"/>
        <w:jc w:val="both"/>
        <w:rPr>
          <w:rFonts w:ascii="Times New Roman" w:cs="Times New Roman" w:hAnsi="Times New Roman"/>
        </w:rPr>
      </w:pPr>
      <w:r>
        <w:rPr>
          <w:rFonts w:ascii="Times New Roman" w:cs="Times New Roman" w:hAnsi="Times New Roman"/>
        </w:rPr>
        <w:t xml:space="preserve"> ----------------------------------------- -------- ----------------------------</w:t>
      </w:r>
    </w:p>
    <w:p>
      <w:pPr>
        <w:spacing w:after="0"/>
        <w:jc w:val="both"/>
        <w:rPr>
          <w:rFonts w:ascii="Times New Roman" w:cs="Times New Roman" w:hAnsi="Times New Roman"/>
        </w:rPr>
      </w:pPr>
      <w:r>
        <w:rPr>
          <w:rFonts w:ascii="Times New Roman" w:cs="Times New Roman" w:hAnsi="Times New Roman"/>
        </w:rPr>
        <w:t xml:space="preserve"> PLAYERID                      NOT NULL         VARCHAR2(6)</w:t>
      </w:r>
    </w:p>
    <w:p>
      <w:pPr>
        <w:spacing w:after="0"/>
        <w:jc w:val="both"/>
        <w:rPr>
          <w:rFonts w:ascii="Times New Roman" w:cs="Times New Roman" w:hAnsi="Times New Roman"/>
        </w:rPr>
      </w:pPr>
      <w:r>
        <w:rPr>
          <w:rFonts w:ascii="Times New Roman" w:cs="Times New Roman" w:hAnsi="Times New Roman"/>
        </w:rPr>
        <w:t xml:space="preserve"> TEAMID</w:t>
        <w:tab/>
        <w:tab/>
        <w:t xml:space="preserve">       NOT NULL</w:t>
        <w:tab/>
        <w:t>VARCHAR2(10)</w:t>
      </w:r>
    </w:p>
    <w:p>
      <w:pPr>
        <w:spacing w:after="0"/>
        <w:jc w:val="both"/>
        <w:rPr>
          <w:rFonts w:ascii="Times New Roman" w:cs="Times New Roman" w:hAnsi="Times New Roman"/>
        </w:rPr>
      </w:pPr>
      <w:r>
        <w:rPr>
          <w:rFonts w:ascii="Times New Roman" w:cs="Times New Roman" w:hAnsi="Times New Roman"/>
        </w:rPr>
        <w:t xml:space="preserve"> FNAME                                              </w:t>
        <w:tab/>
        <w:t>VARCHAR2(30)</w:t>
      </w:r>
    </w:p>
    <w:p>
      <w:pPr>
        <w:spacing w:after="0"/>
        <w:jc w:val="both"/>
        <w:rPr>
          <w:rFonts w:ascii="Times New Roman" w:cs="Times New Roman" w:hAnsi="Times New Roman"/>
        </w:rPr>
      </w:pPr>
      <w:r>
        <w:rPr>
          <w:rFonts w:ascii="Times New Roman" w:cs="Times New Roman" w:hAnsi="Times New Roman"/>
        </w:rPr>
        <w:t xml:space="preserve"> LNAME                                              </w:t>
        <w:tab/>
        <w:t>VARCHAR2(30)</w:t>
      </w:r>
    </w:p>
    <w:p>
      <w:pPr>
        <w:spacing w:after="0"/>
        <w:jc w:val="both"/>
        <w:rPr>
          <w:rFonts w:ascii="Times New Roman" w:cs="Times New Roman" w:hAnsi="Times New Roman"/>
        </w:rPr>
      </w:pPr>
      <w:r>
        <w:rPr>
          <w:rFonts w:ascii="Times New Roman" w:cs="Times New Roman" w:hAnsi="Times New Roman"/>
        </w:rPr>
        <w:t xml:space="preserve"> AGE                                                </w:t>
        <w:tab/>
        <w:tab/>
        <w:t>NUMBER(5,2)</w:t>
      </w:r>
    </w:p>
    <w:p>
      <w:pPr>
        <w:spacing w:after="0"/>
        <w:jc w:val="both"/>
        <w:rPr>
          <w:rFonts w:ascii="Times New Roman" w:cs="Times New Roman" w:hAnsi="Times New Roman"/>
        </w:rPr>
      </w:pPr>
      <w:r>
        <w:rPr>
          <w:rFonts w:ascii="Times New Roman" w:cs="Times New Roman" w:hAnsi="Times New Roman"/>
        </w:rPr>
        <w:t xml:space="preserve"> DATEOFBIRTH                                        </w:t>
        <w:tab/>
        <w:t>DATE</w:t>
      </w:r>
    </w:p>
    <w:p>
      <w:pPr>
        <w:spacing w:after="0"/>
        <w:jc w:val="both"/>
        <w:rPr>
          <w:rFonts w:ascii="Times New Roman" w:cs="Times New Roman" w:hAnsi="Times New Roman"/>
        </w:rPr>
      </w:pPr>
      <w:r>
        <w:rPr>
          <w:rFonts w:ascii="Times New Roman" w:cs="Times New Roman" w:hAnsi="Times New Roman"/>
        </w:rPr>
        <w:t xml:space="preserve"> PLAYINGROLE                                        </w:t>
        <w:tab/>
        <w:t>VARCHAR2(25)</w:t>
      </w:r>
    </w:p>
    <w:p>
      <w:pPr>
        <w:spacing w:after="0"/>
        <w:jc w:val="both"/>
        <w:rPr>
          <w:rFonts w:ascii="Times New Roman" w:cs="Times New Roman" w:hAnsi="Times New Roman"/>
        </w:rPr>
      </w:pPr>
      <w:r>
        <w:rPr>
          <w:rFonts w:ascii="Times New Roman" w:cs="Times New Roman" w:hAnsi="Times New Roman"/>
        </w:rPr>
        <w:t xml:space="preserve"> EMAIL                                                 </w:t>
        <w:tab/>
        <w:t>VARCHAR2(40)</w:t>
      </w:r>
    </w:p>
    <w:p>
      <w:pPr>
        <w:spacing w:after="0"/>
        <w:jc w:val="both"/>
        <w:rPr>
          <w:rFonts w:ascii="Times New Roman" w:cs="Times New Roman" w:hAnsi="Times New Roman"/>
        </w:rPr>
      </w:pPr>
      <w:r>
        <w:rPr>
          <w:rFonts w:ascii="Times New Roman" w:cs="Times New Roman" w:hAnsi="Times New Roman"/>
        </w:rPr>
        <w:t xml:space="preserve"> CONTACT_NO                                          </w:t>
        <w:tab/>
        <w:t>NUMBER</w:t>
      </w:r>
    </w:p>
    <w:p>
      <w:pPr>
        <w:spacing w:after="0"/>
        <w:jc w:val="both"/>
        <w:rPr>
          <w:rFonts w:ascii="Times New Roman" w:cs="Times New Roman" w:hAnsi="Times New Roman"/>
        </w:rPr>
      </w:pPr>
    </w:p>
    <w:p>
      <w:pPr>
        <w:spacing w:after="0"/>
        <w:jc w:val="both"/>
        <w:rPr>
          <w:rFonts w:ascii="Times New Roman" w:cs="Times New Roman" w:hAnsi="Times New Roman"/>
          <w:b/>
        </w:rPr>
      </w:pPr>
      <w:r>
        <w:rPr>
          <w:rFonts w:ascii="Times New Roman" w:cs="Times New Roman" w:hAnsi="Times New Roman"/>
          <w:b/>
        </w:rPr>
        <w:t>1.d.4 Create Table Match:</w:t>
      </w:r>
    </w:p>
    <w:p>
      <w:pPr>
        <w:spacing w:after="0"/>
        <w:jc w:val="both"/>
        <w:rPr>
          <w:rFonts w:ascii="Times New Roman" w:cs="Times New Roman" w:hAnsi="Times New Roman"/>
        </w:rPr>
      </w:pPr>
    </w:p>
    <w:p>
      <w:pPr>
        <w:jc w:val="both"/>
        <w:rPr>
          <w:rFonts w:ascii="Times New Roman" w:cs="Times New Roman" w:hAnsi="Times New Roman"/>
        </w:rPr>
      </w:pPr>
      <w:r>
        <w:rPr>
          <w:rFonts w:ascii="Times New Roman" w:cs="Times New Roman" w:hAnsi="Times New Roman"/>
        </w:rPr>
        <w:t>SQL&gt; create table Match( MatchID varchar(10), TeamID1 varchar(10), TeamID2 varchar(10), Match_Date date, Time1 number, Result varchar(20), PRIMARY KEY(MatchID), FOREIGN KEY(TeamID1) REFERENCES team(TeamID), FOREIGN KEY(TeamID2) REFERENCES team(TeamID));</w:t>
      </w:r>
    </w:p>
    <w:p>
      <w:pPr>
        <w:jc w:val="both"/>
        <w:rPr>
          <w:rFonts w:ascii="Times New Roman" w:cs="Times New Roman" w:hAnsi="Times New Roman"/>
        </w:rPr>
      </w:pPr>
      <w:r>
        <w:rPr>
          <w:rFonts w:ascii="Times New Roman" w:cs="Times New Roman" w:hAnsi="Times New Roman"/>
        </w:rPr>
        <w:t>Table created.</w:t>
      </w:r>
    </w:p>
    <w:p>
      <w:pPr>
        <w:jc w:val="both"/>
        <w:rPr>
          <w:rFonts w:ascii="Times New Roman" w:cs="Times New Roman" w:hAnsi="Times New Roman"/>
        </w:rPr>
      </w:pPr>
      <w:r>
        <w:rPr>
          <w:rFonts w:ascii="Times New Roman" w:cs="Times New Roman" w:hAnsi="Times New Roman"/>
        </w:rPr>
        <w:t>SQL&gt; DESC Match</w:t>
      </w:r>
    </w:p>
    <w:p>
      <w:pPr>
        <w:spacing w:after="0"/>
        <w:jc w:val="both"/>
        <w:rPr>
          <w:rFonts w:ascii="Times New Roman" w:cs="Times New Roman" w:hAnsi="Times New Roman"/>
        </w:rPr>
      </w:pPr>
      <w:r>
        <w:rPr>
          <w:rFonts w:ascii="Times New Roman" w:cs="Times New Roman" w:hAnsi="Times New Roman"/>
        </w:rPr>
        <w:t xml:space="preserve"> Name                                      Null?    </w:t>
        <w:tab/>
        <w:tab/>
        <w:t>Type</w:t>
      </w:r>
    </w:p>
    <w:p>
      <w:pPr>
        <w:spacing w:after="0"/>
        <w:jc w:val="both"/>
        <w:rPr>
          <w:rFonts w:ascii="Times New Roman" w:cs="Times New Roman" w:hAnsi="Times New Roman"/>
        </w:rPr>
      </w:pPr>
      <w:r>
        <w:rPr>
          <w:rFonts w:ascii="Times New Roman" w:cs="Times New Roman" w:hAnsi="Times New Roman"/>
        </w:rPr>
        <w:t xml:space="preserve"> ----------------------------------------- -------- ----------------------------</w:t>
      </w:r>
    </w:p>
    <w:p>
      <w:pPr>
        <w:spacing w:after="0"/>
        <w:jc w:val="both"/>
        <w:rPr>
          <w:rFonts w:ascii="Times New Roman" w:cs="Times New Roman" w:hAnsi="Times New Roman"/>
        </w:rPr>
      </w:pPr>
      <w:r>
        <w:rPr>
          <w:rFonts w:ascii="Times New Roman" w:cs="Times New Roman" w:hAnsi="Times New Roman"/>
        </w:rPr>
        <w:t xml:space="preserve"> MATCHID                            NOT NULL           </w:t>
        <w:tab/>
        <w:t>VARCHAR2(10)</w:t>
      </w:r>
    </w:p>
    <w:p>
      <w:pPr>
        <w:spacing w:after="0"/>
        <w:jc w:val="both"/>
        <w:rPr>
          <w:rFonts w:ascii="Times New Roman" w:cs="Times New Roman" w:hAnsi="Times New Roman"/>
        </w:rPr>
      </w:pPr>
      <w:r>
        <w:rPr>
          <w:rFonts w:ascii="Times New Roman" w:cs="Times New Roman" w:hAnsi="Times New Roman"/>
        </w:rPr>
        <w:t xml:space="preserve"> TEAMID1</w:t>
        <w:tab/>
        <w:tab/>
        <w:t xml:space="preserve">    </w:t>
        <w:tab/>
        <w:t>NOT NULL</w:t>
        <w:tab/>
        <w:tab/>
        <w:t>VARCHAR2(10)</w:t>
      </w:r>
    </w:p>
    <w:p>
      <w:pPr>
        <w:spacing w:after="0"/>
        <w:jc w:val="both"/>
        <w:rPr>
          <w:rFonts w:ascii="Times New Roman" w:cs="Times New Roman" w:hAnsi="Times New Roman"/>
        </w:rPr>
      </w:pPr>
      <w:r>
        <w:rPr>
          <w:rFonts w:ascii="Times New Roman" w:cs="Times New Roman" w:hAnsi="Times New Roman"/>
        </w:rPr>
        <w:t xml:space="preserve"> TEAMID2</w:t>
        <w:tab/>
        <w:tab/>
        <w:t xml:space="preserve">    </w:t>
        <w:tab/>
        <w:t>NOT NULL</w:t>
        <w:tab/>
        <w:tab/>
        <w:t>VARCHAR2(10)</w:t>
      </w:r>
    </w:p>
    <w:p>
      <w:pPr>
        <w:spacing w:after="0"/>
        <w:jc w:val="both"/>
        <w:rPr>
          <w:rFonts w:ascii="Times New Roman" w:cs="Times New Roman" w:hAnsi="Times New Roman"/>
        </w:rPr>
      </w:pPr>
      <w:r>
        <w:rPr>
          <w:rFonts w:ascii="Times New Roman" w:cs="Times New Roman" w:hAnsi="Times New Roman"/>
        </w:rPr>
        <w:t xml:space="preserve"> PLAYERID</w:t>
        <w:tab/>
        <w:tab/>
        <w:t xml:space="preserve">    </w:t>
        <w:tab/>
        <w:t>NOT NULL</w:t>
        <w:tab/>
        <w:tab/>
        <w:t>VARCHAR2(6)</w:t>
      </w:r>
    </w:p>
    <w:p>
      <w:pPr>
        <w:spacing w:after="0"/>
        <w:jc w:val="both"/>
        <w:rPr>
          <w:rFonts w:ascii="Times New Roman" w:cs="Times New Roman" w:hAnsi="Times New Roman"/>
        </w:rPr>
      </w:pPr>
      <w:r>
        <w:rPr>
          <w:rFonts w:ascii="Times New Roman" w:cs="Times New Roman" w:hAnsi="Times New Roman"/>
        </w:rPr>
        <w:t xml:space="preserve"> MATCH_DATE                                         </w:t>
        <w:tab/>
        <w:tab/>
        <w:t>DATE</w:t>
      </w:r>
    </w:p>
    <w:p>
      <w:pPr>
        <w:spacing w:after="0"/>
        <w:jc w:val="both"/>
        <w:rPr>
          <w:rFonts w:ascii="Times New Roman" w:cs="Times New Roman" w:hAnsi="Times New Roman"/>
        </w:rPr>
      </w:pPr>
      <w:r>
        <w:rPr>
          <w:rFonts w:ascii="Times New Roman" w:cs="Times New Roman" w:hAnsi="Times New Roman"/>
        </w:rPr>
        <w:t xml:space="preserve"> TIME1                                              </w:t>
        <w:tab/>
        <w:tab/>
        <w:tab/>
        <w:t>NUMBER</w:t>
      </w:r>
    </w:p>
    <w:p>
      <w:pPr>
        <w:spacing w:after="0"/>
        <w:jc w:val="both"/>
        <w:rPr>
          <w:rFonts w:ascii="Times New Roman" w:cs="Times New Roman" w:hAnsi="Times New Roman"/>
        </w:rPr>
      </w:pPr>
      <w:r>
        <w:rPr>
          <w:rFonts w:ascii="Times New Roman" w:cs="Times New Roman" w:hAnsi="Times New Roman"/>
        </w:rPr>
        <w:t xml:space="preserve"> RESULT                                             </w:t>
        <w:tab/>
        <w:tab/>
        <w:t>VARCHAR2(20)</w:t>
      </w:r>
    </w:p>
    <w:p>
      <w:pPr>
        <w:spacing w:after="0"/>
        <w:jc w:val="both"/>
        <w:rPr>
          <w:rFonts w:ascii="Times New Roman" w:cs="Times New Roman" w:hAnsi="Times New Roman"/>
        </w:rPr>
      </w:pPr>
    </w:p>
    <w:p>
      <w:pPr>
        <w:spacing w:after="0"/>
        <w:jc w:val="both"/>
        <w:rPr>
          <w:rFonts w:ascii="Times New Roman" w:cs="Times New Roman" w:hAnsi="Times New Roman"/>
          <w:b/>
        </w:rPr>
      </w:pPr>
      <w:r>
        <w:rPr>
          <w:rFonts w:ascii="Times New Roman" w:cs="Times New Roman" w:hAnsi="Times New Roman"/>
          <w:b/>
        </w:rPr>
        <w:t>1.d.5 Create Table Ground:</w:t>
      </w:r>
    </w:p>
    <w:p>
      <w:pPr>
        <w:spacing w:after="0"/>
        <w:jc w:val="both"/>
        <w:rPr>
          <w:rFonts w:ascii="Times New Roman" w:cs="Times New Roman" w:hAnsi="Times New Roman"/>
        </w:rPr>
      </w:pPr>
      <w:r>
        <w:rPr>
          <w:rFonts w:ascii="Times New Roman" w:cs="Times New Roman" w:hAnsi="Times New Roman"/>
        </w:rPr>
        <w:t>SQL&gt; create table Ground(GroundID varchar(10) PRIMARY KEY, MatchID Varchar(10), Name varchar(30), Location varchar(30), Capacity number, FOREIGN KEY(MatchID) REFERENCES Match(MatchID));</w:t>
      </w:r>
    </w:p>
    <w:p>
      <w:pPr>
        <w:spacing w:after="0"/>
        <w:jc w:val="both"/>
        <w:rPr>
          <w:rFonts w:ascii="Times New Roman" w:cs="Times New Roman" w:hAnsi="Times New Roman"/>
        </w:rPr>
      </w:pPr>
    </w:p>
    <w:p>
      <w:pPr>
        <w:spacing w:after="0"/>
        <w:jc w:val="both"/>
        <w:rPr>
          <w:rFonts w:ascii="Times New Roman" w:cs="Times New Roman" w:hAnsi="Times New Roman"/>
        </w:rPr>
      </w:pPr>
      <w:r>
        <w:rPr>
          <w:rFonts w:ascii="Times New Roman" w:cs="Times New Roman" w:hAnsi="Times New Roman"/>
        </w:rPr>
        <w:t>Table created.</w:t>
      </w:r>
    </w:p>
    <w:p>
      <w:pPr>
        <w:spacing w:after="0"/>
        <w:jc w:val="both"/>
        <w:rPr>
          <w:rFonts w:ascii="Times New Roman" w:cs="Times New Roman" w:hAnsi="Times New Roman"/>
        </w:rPr>
      </w:pPr>
    </w:p>
    <w:p>
      <w:pPr>
        <w:spacing w:after="0"/>
        <w:jc w:val="both"/>
        <w:rPr>
          <w:rFonts w:ascii="Times New Roman" w:cs="Times New Roman" w:hAnsi="Times New Roman"/>
        </w:rPr>
      </w:pPr>
      <w:r>
        <w:rPr>
          <w:rFonts w:ascii="Times New Roman" w:cs="Times New Roman" w:hAnsi="Times New Roman"/>
        </w:rPr>
        <w:t>SQL&gt; DESC Ground</w:t>
      </w:r>
    </w:p>
    <w:p>
      <w:pPr>
        <w:spacing w:after="0"/>
        <w:jc w:val="both"/>
        <w:rPr>
          <w:rFonts w:ascii="Times New Roman" w:cs="Times New Roman" w:hAnsi="Times New Roman"/>
        </w:rPr>
      </w:pPr>
      <w:r>
        <w:rPr>
          <w:rFonts w:ascii="Times New Roman" w:cs="Times New Roman" w:hAnsi="Times New Roman"/>
        </w:rPr>
        <w:t xml:space="preserve"> Name                                      Null?    Type</w:t>
      </w:r>
    </w:p>
    <w:p>
      <w:pPr>
        <w:spacing w:after="0"/>
        <w:jc w:val="both"/>
        <w:rPr>
          <w:rFonts w:ascii="Times New Roman" w:cs="Times New Roman" w:hAnsi="Times New Roman"/>
        </w:rPr>
      </w:pPr>
      <w:r>
        <w:rPr>
          <w:rFonts w:ascii="Times New Roman" w:cs="Times New Roman" w:hAnsi="Times New Roman"/>
        </w:rPr>
        <w:t xml:space="preserve"> ----------------------------------------- -------- ----------------------------</w:t>
      </w:r>
    </w:p>
    <w:p>
      <w:pPr>
        <w:spacing w:after="0"/>
        <w:jc w:val="both"/>
        <w:rPr>
          <w:rFonts w:ascii="Times New Roman" w:cs="Times New Roman" w:hAnsi="Times New Roman"/>
        </w:rPr>
      </w:pPr>
      <w:r>
        <w:rPr>
          <w:rFonts w:ascii="Times New Roman" w:cs="Times New Roman" w:hAnsi="Times New Roman"/>
        </w:rPr>
        <w:t xml:space="preserve"> GROUNDID                    NOT NULL          VARCHAR2(10)</w:t>
      </w:r>
    </w:p>
    <w:p>
      <w:pPr>
        <w:spacing w:after="0"/>
        <w:jc w:val="both"/>
        <w:rPr>
          <w:rFonts w:ascii="Times New Roman" w:cs="Times New Roman" w:hAnsi="Times New Roman"/>
        </w:rPr>
      </w:pPr>
      <w:r>
        <w:rPr>
          <w:rFonts w:ascii="Times New Roman" w:cs="Times New Roman" w:hAnsi="Times New Roman"/>
        </w:rPr>
        <w:t xml:space="preserve"> MATCHID</w:t>
        <w:tab/>
        <w:t xml:space="preserve">                  NOT NULL</w:t>
        <w:tab/>
        <w:t>VARCHAR2(10)</w:t>
      </w:r>
    </w:p>
    <w:p>
      <w:pPr>
        <w:spacing w:after="0"/>
        <w:jc w:val="both"/>
        <w:rPr>
          <w:rFonts w:ascii="Times New Roman" w:cs="Times New Roman" w:hAnsi="Times New Roman"/>
        </w:rPr>
      </w:pPr>
      <w:r>
        <w:rPr>
          <w:rFonts w:ascii="Times New Roman" w:cs="Times New Roman" w:hAnsi="Times New Roman"/>
        </w:rPr>
        <w:t xml:space="preserve"> NAME                                               </w:t>
        <w:tab/>
        <w:t xml:space="preserve">            VARCHAR2(30)</w:t>
      </w:r>
    </w:p>
    <w:p>
      <w:pPr>
        <w:spacing w:after="0"/>
        <w:jc w:val="both"/>
        <w:rPr>
          <w:rFonts w:ascii="Times New Roman" w:cs="Times New Roman" w:hAnsi="Times New Roman"/>
        </w:rPr>
      </w:pPr>
      <w:r>
        <w:rPr>
          <w:rFonts w:ascii="Times New Roman" w:cs="Times New Roman" w:hAnsi="Times New Roman"/>
        </w:rPr>
        <w:t xml:space="preserve"> LOCATION                                           </w:t>
        <w:tab/>
        <w:t>VARCHAR2(30)</w:t>
      </w:r>
    </w:p>
    <w:p>
      <w:pPr>
        <w:spacing w:after="0"/>
        <w:jc w:val="both"/>
        <w:rPr>
          <w:rFonts w:ascii="Times New Roman" w:cs="Times New Roman" w:hAnsi="Times New Roman"/>
        </w:rPr>
      </w:pPr>
      <w:r>
        <w:rPr>
          <w:rFonts w:ascii="Times New Roman" w:cs="Times New Roman" w:hAnsi="Times New Roman"/>
        </w:rPr>
        <w:t xml:space="preserve"> CAPACITY                                           </w:t>
        <w:tab/>
        <w:t>NUMBER</w:t>
      </w:r>
    </w:p>
    <w:p>
      <w:pPr>
        <w:spacing w:after="0"/>
        <w:jc w:val="both"/>
        <w:rPr>
          <w:rFonts w:ascii="Times New Roman" w:cs="Times New Roman" w:hAnsi="Times New Roman"/>
        </w:rPr>
      </w:pPr>
    </w:p>
    <w:p>
      <w:pPr>
        <w:spacing w:after="0"/>
        <w:jc w:val="both"/>
        <w:rPr>
          <w:rFonts w:ascii="Times New Roman" w:cs="Times New Roman" w:hAnsi="Times New Roman"/>
          <w:b/>
        </w:rPr>
      </w:pPr>
      <w:r>
        <w:rPr>
          <w:rFonts w:ascii="Times New Roman" w:cs="Times New Roman" w:hAnsi="Times New Roman"/>
          <w:b/>
        </w:rPr>
        <w:t>1.d.6 Create Table Umpire:</w:t>
      </w:r>
    </w:p>
    <w:p>
      <w:pPr>
        <w:spacing w:after="0"/>
        <w:jc w:val="both"/>
        <w:rPr>
          <w:rFonts w:ascii="Times New Roman" w:cs="Times New Roman" w:hAnsi="Times New Roman"/>
          <w:bCs/>
        </w:rPr>
      </w:pPr>
      <w:r>
        <w:rPr>
          <w:rFonts w:ascii="Times New Roman" w:cs="Times New Roman" w:hAnsi="Times New Roman"/>
          <w:b/>
        </w:rPr>
        <w:t xml:space="preserve">SQL&gt; </w:t>
      </w:r>
      <w:r>
        <w:rPr>
          <w:rFonts w:ascii="Times New Roman" w:cs="Times New Roman" w:hAnsi="Times New Roman"/>
          <w:bCs/>
        </w:rPr>
        <w:t>Create Table Umpire(UmpireID varchar(10) PRIMARY KEY, FName varchar(30), LName varchar(30), Age number(5,2), DateofBirth date, Country varchar(30), email varchar(40), contact_no number);</w:t>
      </w:r>
    </w:p>
    <w:p>
      <w:pPr>
        <w:spacing w:after="0"/>
        <w:jc w:val="both"/>
        <w:rPr>
          <w:rFonts w:ascii="Times New Roman" w:cs="Times New Roman" w:hAnsi="Times New Roman"/>
          <w:b/>
        </w:rPr>
      </w:pPr>
    </w:p>
    <w:p>
      <w:pPr>
        <w:spacing w:after="0"/>
        <w:jc w:val="both"/>
        <w:rPr>
          <w:rFonts w:ascii="Times New Roman" w:cs="Times New Roman" w:hAnsi="Times New Roman"/>
        </w:rPr>
      </w:pPr>
      <w:r>
        <w:rPr>
          <w:rFonts w:ascii="Times New Roman" w:cs="Times New Roman" w:hAnsi="Times New Roman"/>
        </w:rPr>
        <w:t>SQL&gt; DESC Umpire</w:t>
      </w:r>
    </w:p>
    <w:p>
      <w:pPr>
        <w:spacing w:after="0"/>
        <w:jc w:val="both"/>
        <w:rPr>
          <w:rFonts w:ascii="Times New Roman" w:cs="Times New Roman" w:hAnsi="Times New Roman"/>
        </w:rPr>
      </w:pPr>
      <w:r>
        <w:rPr>
          <w:rFonts w:ascii="Times New Roman" w:cs="Times New Roman" w:hAnsi="Times New Roman"/>
        </w:rPr>
        <w:t xml:space="preserve"> Name                                      Null?    </w:t>
        <w:tab/>
        <w:t>Type</w:t>
      </w:r>
    </w:p>
    <w:p>
      <w:pPr>
        <w:spacing w:after="0"/>
        <w:jc w:val="both"/>
        <w:rPr>
          <w:rFonts w:ascii="Times New Roman" w:cs="Times New Roman" w:hAnsi="Times New Roman"/>
        </w:rPr>
      </w:pPr>
      <w:r>
        <w:rPr>
          <w:rFonts w:ascii="Times New Roman" w:cs="Times New Roman" w:hAnsi="Times New Roman"/>
        </w:rPr>
        <w:t xml:space="preserve"> ----------------------------------------- -------- ----------------------------</w:t>
      </w:r>
    </w:p>
    <w:p>
      <w:pPr>
        <w:spacing w:after="0"/>
        <w:jc w:val="both"/>
        <w:rPr>
          <w:rFonts w:ascii="Times New Roman" w:cs="Times New Roman" w:hAnsi="Times New Roman"/>
        </w:rPr>
      </w:pPr>
      <w:r>
        <w:rPr>
          <w:rFonts w:ascii="Times New Roman" w:cs="Times New Roman" w:hAnsi="Times New Roman"/>
        </w:rPr>
        <w:t xml:space="preserve"> UMPIREID                  </w:t>
        <w:tab/>
        <w:t>NOT NULL    VARCHAR2(10)</w:t>
      </w:r>
    </w:p>
    <w:p>
      <w:pPr>
        <w:spacing w:after="0"/>
        <w:jc w:val="both"/>
        <w:rPr>
          <w:rFonts w:ascii="Times New Roman" w:cs="Times New Roman" w:hAnsi="Times New Roman"/>
        </w:rPr>
      </w:pPr>
      <w:r>
        <w:rPr>
          <w:rFonts w:ascii="Times New Roman" w:cs="Times New Roman" w:hAnsi="Times New Roman"/>
        </w:rPr>
        <w:t xml:space="preserve"> FNAME                                              </w:t>
        <w:tab/>
        <w:t>VARCHAR2(30)</w:t>
      </w:r>
    </w:p>
    <w:p>
      <w:pPr>
        <w:spacing w:after="0"/>
        <w:jc w:val="both"/>
        <w:rPr>
          <w:rFonts w:ascii="Times New Roman" w:cs="Times New Roman" w:hAnsi="Times New Roman"/>
        </w:rPr>
      </w:pPr>
      <w:r>
        <w:rPr>
          <w:rFonts w:ascii="Times New Roman" w:cs="Times New Roman" w:hAnsi="Times New Roman"/>
        </w:rPr>
        <w:t xml:space="preserve"> LNAME                                              </w:t>
        <w:tab/>
        <w:t>VARCHAR2(30)</w:t>
      </w:r>
    </w:p>
    <w:p>
      <w:pPr>
        <w:spacing w:after="0"/>
        <w:jc w:val="both"/>
        <w:rPr>
          <w:rFonts w:ascii="Times New Roman" w:cs="Times New Roman" w:hAnsi="Times New Roman"/>
        </w:rPr>
      </w:pPr>
      <w:r>
        <w:rPr>
          <w:rFonts w:ascii="Times New Roman" w:cs="Times New Roman" w:hAnsi="Times New Roman"/>
        </w:rPr>
        <w:t xml:space="preserve"> AGE                                                </w:t>
        <w:tab/>
        <w:tab/>
        <w:t>NUMBER(5,2)</w:t>
      </w:r>
    </w:p>
    <w:p>
      <w:pPr>
        <w:spacing w:after="0"/>
        <w:jc w:val="both"/>
        <w:rPr>
          <w:rFonts w:ascii="Times New Roman" w:cs="Times New Roman" w:hAnsi="Times New Roman"/>
        </w:rPr>
      </w:pPr>
      <w:r>
        <w:rPr>
          <w:rFonts w:ascii="Times New Roman" w:cs="Times New Roman" w:hAnsi="Times New Roman"/>
        </w:rPr>
        <w:t xml:space="preserve"> DATEOFBIRTH                                       </w:t>
        <w:tab/>
        <w:t>DATE</w:t>
      </w:r>
    </w:p>
    <w:p>
      <w:pPr>
        <w:spacing w:after="0"/>
        <w:jc w:val="both"/>
        <w:rPr>
          <w:rFonts w:ascii="Times New Roman" w:cs="Times New Roman" w:hAnsi="Times New Roman"/>
        </w:rPr>
      </w:pPr>
      <w:r>
        <w:rPr>
          <w:rFonts w:ascii="Times New Roman" w:cs="Times New Roman" w:hAnsi="Times New Roman"/>
        </w:rPr>
        <w:t xml:space="preserve"> COUNTRY                                            </w:t>
        <w:tab/>
        <w:t>VARCHAR2(30)</w:t>
      </w:r>
    </w:p>
    <w:p>
      <w:pPr>
        <w:spacing w:after="0"/>
        <w:jc w:val="both"/>
        <w:rPr>
          <w:rFonts w:ascii="Times New Roman" w:cs="Times New Roman" w:hAnsi="Times New Roman"/>
        </w:rPr>
      </w:pPr>
      <w:r>
        <w:rPr>
          <w:rFonts w:ascii="Times New Roman" w:cs="Times New Roman" w:hAnsi="Times New Roman"/>
        </w:rPr>
        <w:t xml:space="preserve"> EMAIL                                              </w:t>
        <w:tab/>
        <w:tab/>
        <w:t>VARCHAR2(40)</w:t>
      </w:r>
    </w:p>
    <w:p>
      <w:pPr>
        <w:spacing w:after="0"/>
        <w:jc w:val="both"/>
        <w:rPr>
          <w:rFonts w:ascii="Times New Roman" w:cs="Times New Roman" w:hAnsi="Times New Roman"/>
        </w:rPr>
      </w:pPr>
      <w:r>
        <w:rPr>
          <w:rFonts w:ascii="Times New Roman" w:cs="Times New Roman" w:hAnsi="Times New Roman"/>
        </w:rPr>
        <w:t xml:space="preserve"> CONTACT_NO                                         </w:t>
        <w:tab/>
        <w:t>NUMBER</w:t>
      </w:r>
    </w:p>
    <w:p>
      <w:pPr>
        <w:spacing w:after="0"/>
        <w:jc w:val="both"/>
        <w:rPr>
          <w:rFonts w:ascii="Times New Roman" w:cs="Times New Roman" w:hAnsi="Times New Roman"/>
          <w:b/>
        </w:rPr>
      </w:pPr>
    </w:p>
    <w:p>
      <w:pPr>
        <w:spacing w:after="0"/>
        <w:jc w:val="both"/>
        <w:rPr>
          <w:rFonts w:ascii="Times New Roman" w:cs="Times New Roman" w:hAnsi="Times New Roman"/>
        </w:rPr>
      </w:pPr>
      <w:r>
        <w:rPr>
          <w:rFonts w:ascii="Times New Roman" w:cs="Times New Roman" w:hAnsi="Times New Roman"/>
          <w:b/>
        </w:rPr>
        <w:t>1.d.6 Create Table Umpire_Umpired:</w:t>
      </w:r>
    </w:p>
    <w:p>
      <w:pPr>
        <w:spacing w:after="0"/>
        <w:jc w:val="both"/>
        <w:rPr>
          <w:rFonts w:ascii="Times New Roman" w:cs="Times New Roman" w:hAnsi="Times New Roman"/>
        </w:rPr>
      </w:pPr>
      <w:r>
        <w:rPr>
          <w:rFonts w:ascii="Times New Roman" w:cs="Times New Roman" w:hAnsi="Times New Roman"/>
        </w:rPr>
        <w:t>SQL&gt; create table Umpire_Umpired(UmpireID varchar(10), MatchID Varchar(10), GroundID varchar(10), FOREIGN KEY(UmpireID) REFERENCES Umpire(UmpireID), FOREIGN KEY(MatchID) REFERENCES Match(MatchID), FOREIGN KEY(GroundID) REFERENCES Ground(GroundID));</w:t>
      </w:r>
    </w:p>
    <w:p>
      <w:pPr>
        <w:spacing w:after="0"/>
        <w:jc w:val="both"/>
        <w:rPr>
          <w:rFonts w:ascii="Times New Roman" w:cs="Times New Roman" w:hAnsi="Times New Roman"/>
        </w:rPr>
      </w:pPr>
    </w:p>
    <w:p>
      <w:pPr>
        <w:spacing w:after="0"/>
        <w:jc w:val="both"/>
        <w:rPr>
          <w:rFonts w:ascii="Times New Roman" w:cs="Times New Roman" w:hAnsi="Times New Roman"/>
        </w:rPr>
      </w:pPr>
      <w:r>
        <w:rPr>
          <w:rFonts w:ascii="Times New Roman" w:cs="Times New Roman" w:hAnsi="Times New Roman"/>
        </w:rPr>
        <w:t>Table created.</w:t>
      </w:r>
    </w:p>
    <w:p>
      <w:pPr>
        <w:spacing w:after="0"/>
        <w:jc w:val="both"/>
        <w:rPr>
          <w:rFonts w:ascii="Times New Roman" w:cs="Times New Roman" w:hAnsi="Times New Roman"/>
        </w:rPr>
      </w:pPr>
    </w:p>
    <w:p>
      <w:pPr>
        <w:spacing w:after="0"/>
        <w:jc w:val="both"/>
        <w:rPr>
          <w:rFonts w:ascii="Times New Roman" w:cs="Times New Roman" w:hAnsi="Times New Roman"/>
        </w:rPr>
      </w:pPr>
      <w:r>
        <w:rPr>
          <w:rFonts w:ascii="Times New Roman" w:cs="Times New Roman" w:hAnsi="Times New Roman"/>
        </w:rPr>
        <w:t>SQL&gt; DESC Umpire</w:t>
      </w:r>
    </w:p>
    <w:p>
      <w:pPr>
        <w:spacing w:after="0"/>
        <w:jc w:val="both"/>
        <w:rPr>
          <w:rFonts w:ascii="Times New Roman" w:cs="Times New Roman" w:hAnsi="Times New Roman"/>
        </w:rPr>
      </w:pPr>
      <w:r>
        <w:rPr>
          <w:rFonts w:ascii="Times New Roman" w:cs="Times New Roman" w:hAnsi="Times New Roman"/>
        </w:rPr>
        <w:t xml:space="preserve"> Name                                      Null?    </w:t>
        <w:tab/>
        <w:t xml:space="preserve">     Type</w:t>
      </w:r>
    </w:p>
    <w:p>
      <w:pPr>
        <w:spacing w:after="0"/>
        <w:jc w:val="both"/>
        <w:rPr>
          <w:rFonts w:ascii="Times New Roman" w:cs="Times New Roman" w:hAnsi="Times New Roman"/>
        </w:rPr>
      </w:pPr>
      <w:r>
        <w:rPr>
          <w:rFonts w:ascii="Times New Roman" w:cs="Times New Roman" w:hAnsi="Times New Roman"/>
        </w:rPr>
        <w:t xml:space="preserve"> ----------------------------------------- -------- ----------------------------</w:t>
      </w:r>
    </w:p>
    <w:p>
      <w:pPr>
        <w:spacing w:after="0"/>
        <w:jc w:val="both"/>
        <w:rPr>
          <w:rFonts w:ascii="Times New Roman" w:cs="Times New Roman" w:hAnsi="Times New Roman"/>
        </w:rPr>
      </w:pPr>
      <w:r>
        <w:rPr>
          <w:rFonts w:ascii="Times New Roman" w:cs="Times New Roman" w:hAnsi="Times New Roman"/>
        </w:rPr>
        <w:t xml:space="preserve"> UMPIREID                  </w:t>
        <w:tab/>
        <w:t>NOT NULL         VARCHAR2(10)</w:t>
      </w:r>
    </w:p>
    <w:p>
      <w:pPr>
        <w:spacing w:after="0"/>
        <w:jc w:val="both"/>
        <w:rPr>
          <w:rFonts w:ascii="Times New Roman" w:cs="Times New Roman" w:hAnsi="Times New Roman"/>
        </w:rPr>
      </w:pPr>
      <w:r>
        <w:rPr>
          <w:rFonts w:ascii="Times New Roman" w:cs="Times New Roman" w:hAnsi="Times New Roman"/>
        </w:rPr>
        <w:t xml:space="preserve"> GROUNDID                  </w:t>
        <w:tab/>
        <w:t>NOT NULL         VARCHAR2(10)</w:t>
      </w:r>
    </w:p>
    <w:p>
      <w:pPr>
        <w:spacing w:after="0"/>
        <w:jc w:val="both"/>
        <w:rPr>
          <w:rFonts w:ascii="Times New Roman" w:cs="Times New Roman" w:hAnsi="Times New Roman"/>
        </w:rPr>
      </w:pPr>
      <w:r>
        <w:rPr>
          <w:rFonts w:ascii="Times New Roman" w:cs="Times New Roman" w:hAnsi="Times New Roman"/>
        </w:rPr>
        <w:t xml:space="preserve"> MATCHID</w:t>
        <w:tab/>
        <w:tab/>
        <w:tab/>
        <w:t>NOT NULL</w:t>
        <w:tab/>
        <w:t xml:space="preserve">     VARCHAR2(10)</w:t>
      </w:r>
    </w:p>
    <w:p>
      <w:pPr>
        <w:spacing w:after="0"/>
        <w:jc w:val="both"/>
        <w:rPr>
          <w:rFonts w:ascii="Times New Roman" w:cs="Times New Roman" w:hAnsi="Times New Roman"/>
        </w:rPr>
      </w:pPr>
      <w:r>
        <w:rPr>
          <w:rFonts w:ascii="Times New Roman" w:cs="Times New Roman" w:hAnsi="Times New Roman"/>
        </w:rPr>
        <w:t xml:space="preserve"> </w:t>
      </w:r>
    </w:p>
    <w:p>
      <w:pPr>
        <w:spacing w:after="0"/>
        <w:jc w:val="both"/>
        <w:rPr>
          <w:rFonts w:ascii="Times New Roman" w:cs="Times New Roman" w:hAnsi="Times New Roman"/>
        </w:rPr>
      </w:pPr>
    </w:p>
    <w:p>
      <w:pPr>
        <w:widowControl w:val="0"/>
        <w:tabs>
          <w:tab w:val="left" w:pos="1056"/>
        </w:tabs>
        <w:autoSpaceDE w:val="0"/>
        <w:autoSpaceDN w:val="0"/>
        <w:spacing w:after="0" w:line="275" w:lineRule="exact"/>
        <w:rPr>
          <w:b/>
          <w:bCs/>
        </w:rPr>
      </w:pPr>
      <w:r>
        <w:rPr>
          <w:b/>
          <w:bCs/>
        </w:rPr>
        <w:t>1.e. Using</w:t>
      </w:r>
      <w:r>
        <w:rPr>
          <w:b/>
          <w:bCs/>
          <w:spacing w:val="-1"/>
        </w:rPr>
        <w:t xml:space="preserve"> </w:t>
      </w:r>
      <w:r>
        <w:rPr>
          <w:b/>
          <w:bCs/>
        </w:rPr>
        <w:t>creately,</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pPr>
        <w:spacing w:after="0"/>
        <w:jc w:val="both"/>
        <w:rPr>
          <w:rFonts w:ascii="Times New Roman" w:cs="Times New Roman" w:hAnsi="Times New Roman"/>
          <w:b/>
        </w:rPr>
      </w:pPr>
    </w:p>
    <w:p>
      <w:pPr>
        <w:spacing w:after="0"/>
        <w:jc w:val="both"/>
        <w:rPr>
          <w:rFonts w:ascii="Times New Roman" w:cs="Times New Roman" w:hAnsi="Times New Roman"/>
          <w:b/>
        </w:rPr>
      </w:pPr>
      <w:r>
        <w:drawing>
          <wp:inline distT="0" distB="0" distL="0" distR="0">
            <wp:extent cx="4286250" cy="4423410"/>
            <wp:effectExtent l="0" t="0" r="0" b="0"/>
            <wp:docPr id="12" name="图片 12"/>
            <wp:cNvGraphicFramePr>
              <a:graphicFrameLocks noChangeAspect="1"/>
            </wp:cNvGraphicFramePr>
            <a:graphic>
              <a:graphicData uri="http://schemas.openxmlformats.org/drawingml/2006/picture">
                <pic:pic>
                  <pic:nvPicPr>
                    <pic:cNvPr id="14" name="图片 14"/>
                    <pic:cNvPicPr/>
                  </pic:nvPicPr>
                  <pic:blipFill>
                    <a:blip r:embed="rId5"/>
                    <a:stretch>
                      <a:fillRect/>
                    </a:stretch>
                  </pic:blipFill>
                  <pic:spPr>
                    <a:xfrm rot="0">
                      <a:off x="0" y="0"/>
                      <a:ext cx="4286250" cy="4423410"/>
                    </a:xfrm>
                    <a:prstGeom prst="rect"/>
                    <a:noFill/>
                    <a:ln w="12700" cmpd="sng" cap="flat">
                      <a:noFill/>
                      <a:prstDash val="solid"/>
                      <a:round/>
                    </a:ln>
                  </pic:spPr>
                </pic:pic>
              </a:graphicData>
            </a:graphic>
          </wp:inline>
        </w:drawing>
      </w:r>
    </w:p>
    <w:p>
      <w:pPr>
        <w:spacing w:after="0"/>
        <w:jc w:val="both"/>
        <w:rPr>
          <w:rFonts w:ascii="Times New Roman" w:cs="Times New Roman" w:hAnsi="Times New Roman"/>
          <w:b/>
        </w:rPr>
      </w:pPr>
    </w:p>
    <w:p>
      <w:pPr>
        <w:spacing w:after="0"/>
        <w:jc w:val="both"/>
        <w:rPr>
          <w:rFonts w:ascii="Times New Roman" w:cs="Times New Roman" w:hAnsi="Times New Roman"/>
          <w:b/>
        </w:rPr>
      </w:pPr>
    </w:p>
    <w:p>
      <w:pPr>
        <w:spacing w:after="0"/>
        <w:jc w:val="both"/>
        <w:rPr>
          <w:rFonts w:ascii="Times New Roman" w:cs="Times New Roman" w:hAnsi="Times New Roman"/>
          <w:b/>
        </w:rPr>
      </w:pPr>
      <w:r>
        <w:rPr>
          <w:rFonts w:ascii="Times New Roman" w:cs="Times New Roman" w:hAnsi="Times New Roman"/>
          <w:b/>
        </w:rPr>
        <w:t>Result:</w:t>
      </w:r>
    </w:p>
    <w:p>
      <w:pPr>
        <w:jc w:val="both"/>
      </w:pPr>
      <w:r>
        <w:rPr>
          <w:rFonts w:ascii="Times New Roman" w:cs="Times New Roman" w:hAnsi="Times New Roman"/>
        </w:rPr>
        <w:t>Thus the database design methodology and ER Model design diagram has been completed successfully.</w:t>
      </w:r>
    </w:p>
    <w:p/>
    <w:p/>
    <w:sectPr>
      <w:footerReference w:type="default" r:id="rId2"/>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000247B" w:usb2="00000009" w:usb3="00000000" w:csb0="000001FF" w:csb1="00000000"/>
  </w:font>
  <w:font w:name="ＭＳ ゴシック">
    <w:altName w:val="Droid Sans"/>
    <w:panose1 w:val="00000000000000000000"/>
    <w:charset w:val="00"/>
    <w:family w:val="auto"/>
    <w:pitch w:val="variable"/>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ＭＳ 明朝">
    <w:altName w:val="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Courier">
    <w:altName w:val="Courier New"/>
    <w:panose1 w:val="02070409020205020404"/>
    <w:charset w:val="00"/>
    <w:family w:val="auto"/>
    <w:pitch w:val="variable"/>
    <w:sig w:usb0="00000000"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0"/>
      <w:tabs>
        <w:tab w:val="center" w:pos="4680"/>
        <w:tab w:val="right" w:pos="9360"/>
      </w:tabs>
    </w:pPr>
    <w:r>
      <w:rPr>
        <w:color w:val="4F81BD"/>
      </w:rPr>
      <mc:AlternateContent>
        <mc:Choice Requires="wps">
          <w:drawing>
            <wp:anchor distT="0" distB="0" distL="114298" distR="114298" simplePos="0" relativeHeight="18" behindDoc="0" locked="0" layoutInCell="1" hidden="0" allowOverlap="1">
              <wp:simplePos x="0" y="0"/>
              <wp:positionH relativeFrom="page">
                <wp:align>center</wp:align>
              </wp:positionH>
              <wp:positionV relativeFrom="page">
                <wp:align>center</wp:align>
              </wp:positionV>
              <wp:extent cx="7364730" cy="9528810"/>
              <wp:effectExtent l="0" t="0" r="0" b="0"/>
              <wp:wrapNone/>
              <wp:docPr id="1" name="矩形 1"/>
              <wp:cNvGraphicFramePr>
                <a:graphicFrameLocks noChangeAspect="0"/>
              </wp:cNvGraphicFramePr>
              <a:graphic>
                <a:graphicData uri="http://schemas.microsoft.com/office/word/2010/wordprocessingShape">
                  <wps:wsp>
                    <wps:cNvSpPr/>
                    <wps:spPr>
                      <a:xfrm rot="0">
                        <a:off x="0" y="0"/>
                        <a:ext cx="7364730" cy="9528810"/>
                      </a:xfrm>
                      <a:prstGeom prst="rect"/>
                      <a:noFill/>
                      <a:ln w="15875" cmpd="sng" cap="flat">
                        <a:solidFill>
                          <a:srgbClr val="948B54"/>
                        </a:solidFill>
                        <a:prstDash val="solid"/>
                        <a:round/>
                      </a:ln>
                    </wps:spPr>
                    <wps:bodyPr vert="horz" wrap="square" lIns="91440" tIns="45720" rIns="91440" bIns="45720" anchor="ctr" anchorCtr="0" upright="0">
                      <a:noAutofit/>
                    </wps:bodyPr>
                  </wps:wsp>
                </a:graphicData>
              </a:graphic>
            </wp:anchor>
          </w:drawing>
        </mc:Choice>
        <mc:Fallback>
          <w:pict>
            <v:rect type="#_x0000_t1" id="矩形 2" o:spid="_x0000_s2" filled="f" stroked="t" strokeweight="1.25pt" style="position:absolute;&#10;margin-left:0.0pt;&#10;margin-top:0.0pt;&#10;width:579.9pt;&#10;height:750.3pt;&#10;z-index:18;&#10;mso-position-horizontal:center;&#10;mso-position-horizontal-relative:page;&#10;mso-position-vertical:center;&#10;mso-position-vertical-relative:page;&#10;mso-wrap-distance-left:8.999863pt;&#10;mso-wrap-distance-right:8.999863pt;">
              <v:stroke color="#948B54"/>
            </v:rect>
          </w:pict>
        </mc:Fallback>
      </mc:AlternateContent>
    </w:r>
    <w:r>
      <w:rPr>
        <w:color w:val="4F81BD"/>
      </w:rPr>
      <w:t xml:space="preserve"> </w:t>
    </w:r>
    <w:r>
      <w:rPr>
        <w:rFonts w:ascii="Calibri" w:eastAsia="ＭＳ ゴシック" w:cs="Times New Roman"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eastAsia="ＭＳ ゴシック" w:cs="Times New Roman" w:hAnsi="Calibri"/>
        <w:color w:val="4F81BD"/>
        <w:sz w:val="20"/>
        <w:szCs w:val="20"/>
      </w:rPr>
      <w:t>2</w:t>
    </w:r>
    <w:r>
      <w:rPr>
        <w:rFonts w:ascii="Calibri" w:eastAsia="ＭＳ ゴシック" w:cs="Times New Roman" w:hAnsi="Calibri"/>
        <w:color w:val="4F81BD"/>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74B51892"/>
    <w:multiLevelType w:val="multilevel"/>
    <w:tmpl w:val="74B51892"/>
    <w:lvl w:ilvl="0">
      <w:start w:val="1"/>
      <w:numFmt w:val="decimal"/>
      <w:lvlRestart w:val="0"/>
      <w:lvlText w:val="%1."/>
      <w:lvlJc w:val="left"/>
      <w:pPr>
        <w:tabs>
          <w:tab w:val="num" w:pos="0"/>
        </w:tabs>
        <w:ind w:left="586" w:hanging="361"/>
      </w:pPr>
      <w:rPr>
        <w:rFonts w:ascii="Times New Roman" w:hAnsi="Times New Roman" w:eastAsia="Times New Roman" w:cs="Times New Roman" w:hint="default"/>
        <w:w w:val="100"/>
        <w:sz w:val="24"/>
        <w:szCs w:val="24"/>
      </w:rPr>
    </w:lvl>
    <w:lvl w:ilvl="1">
      <w:start w:val="1"/>
      <w:numFmt w:val="decimal"/>
      <w:lvlText w:val="%2."/>
      <w:lvlJc w:val="left"/>
      <w:pPr>
        <w:tabs>
          <w:tab w:val="num" w:pos="0"/>
        </w:tabs>
        <w:ind w:left="1056" w:hanging="240"/>
      </w:pPr>
      <w:rPr>
        <w:rFonts w:ascii="Times New Roman" w:hAnsi="Times New Roman" w:eastAsia="Times New Roman" w:cs="Times New Roman" w:hint="default"/>
        <w:b/>
        <w:bCs/>
        <w:w w:val="100"/>
        <w:sz w:val="24"/>
        <w:szCs w:val="24"/>
      </w:rPr>
    </w:lvl>
    <w:lvl w:ilvl="2">
      <w:start w:val="0"/>
      <w:numFmt w:val="bullet"/>
      <w:lvlText w:val="•"/>
      <w:lvlJc w:val="left"/>
      <w:pPr>
        <w:tabs>
          <w:tab w:val="num" w:pos="0"/>
        </w:tabs>
        <w:ind w:left="2031" w:hanging="240"/>
      </w:pPr>
      <w:rPr>
        <w:rFonts w:hint="default"/>
      </w:rPr>
    </w:lvl>
    <w:lvl w:ilvl="3">
      <w:start w:val="0"/>
      <w:numFmt w:val="bullet"/>
      <w:lvlText w:val="•"/>
      <w:lvlJc w:val="left"/>
      <w:pPr>
        <w:tabs>
          <w:tab w:val="num" w:pos="0"/>
        </w:tabs>
        <w:ind w:left="3002" w:hanging="240"/>
      </w:pPr>
      <w:rPr>
        <w:rFonts w:hint="default"/>
      </w:rPr>
    </w:lvl>
    <w:lvl w:ilvl="4">
      <w:start w:val="0"/>
      <w:numFmt w:val="bullet"/>
      <w:lvlText w:val="•"/>
      <w:lvlJc w:val="left"/>
      <w:pPr>
        <w:tabs>
          <w:tab w:val="num" w:pos="0"/>
        </w:tabs>
        <w:ind w:left="3973" w:hanging="240"/>
      </w:pPr>
      <w:rPr>
        <w:rFonts w:hint="default"/>
      </w:rPr>
    </w:lvl>
    <w:lvl w:ilvl="5">
      <w:start w:val="0"/>
      <w:numFmt w:val="bullet"/>
      <w:lvlText w:val="•"/>
      <w:lvlJc w:val="left"/>
      <w:pPr>
        <w:tabs>
          <w:tab w:val="num" w:pos="0"/>
        </w:tabs>
        <w:ind w:left="4944" w:hanging="240"/>
      </w:pPr>
      <w:rPr>
        <w:rFonts w:hint="default"/>
      </w:rPr>
    </w:lvl>
    <w:lvl w:ilvl="6">
      <w:start w:val="0"/>
      <w:numFmt w:val="bullet"/>
      <w:lvlText w:val="•"/>
      <w:lvlJc w:val="left"/>
      <w:pPr>
        <w:tabs>
          <w:tab w:val="num" w:pos="0"/>
        </w:tabs>
        <w:ind w:left="5915" w:hanging="240"/>
      </w:pPr>
      <w:rPr>
        <w:rFonts w:hint="default"/>
      </w:rPr>
    </w:lvl>
    <w:lvl w:ilvl="7">
      <w:start w:val="0"/>
      <w:numFmt w:val="bullet"/>
      <w:lvlText w:val="•"/>
      <w:lvlJc w:val="left"/>
      <w:pPr>
        <w:tabs>
          <w:tab w:val="num" w:pos="0"/>
        </w:tabs>
        <w:ind w:left="6886" w:hanging="240"/>
      </w:pPr>
      <w:rPr>
        <w:rFonts w:hint="default"/>
      </w:rPr>
    </w:lvl>
    <w:lvl w:ilvl="8">
      <w:start w:val="0"/>
      <w:numFmt w:val="bullet"/>
      <w:lvlText w:val="•"/>
      <w:lvlJc w:val="left"/>
      <w:pPr>
        <w:tabs>
          <w:tab w:val="num" w:pos="0"/>
        </w:tabs>
        <w:ind w:left="7857" w:hanging="240"/>
      </w:pPr>
      <w:rPr>
        <w:rFonts w:hint="default"/>
      </w:rPr>
    </w:lvl>
  </w:abstractNum>
  <w:abstractNum w:abstractNumId="1">
    <w:nsid w:val="1B914CE5"/>
    <w:multiLevelType w:val="multilevel"/>
    <w:tmpl w:val="1B914CE5"/>
    <w:lvl w:ilvl="0">
      <w:start w:val="1"/>
      <w:numFmt w:val="decimal"/>
      <w:lvlRestart w:val="0"/>
      <w:lvlText w:val="%1."/>
      <w:lvlJc w:val="left"/>
      <w:pPr>
        <w:tabs>
          <w:tab w:val="num" w:pos="0"/>
        </w:tabs>
        <w:ind w:left="1056" w:hanging="240"/>
      </w:pPr>
      <w:rPr>
        <w:rFonts w:ascii="Times New Roman" w:hAnsi="Times New Roman" w:eastAsia="Times New Roman" w:cs="Times New Roman" w:hint="default"/>
        <w:b/>
        <w:bCs/>
        <w:w w:val="100"/>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nsid w:val="6DFE682D"/>
    <w:multiLevelType w:val="multilevel"/>
    <w:tmpl w:val="6DFE682D"/>
    <w:lvl w:ilvl="0">
      <w:start w:val="1"/>
      <w:numFmt w:val="decimal"/>
      <w:lvlRestart w:val="0"/>
      <w:lvlText w:val="%1."/>
      <w:lvlJc w:val="left"/>
      <w:pPr>
        <w:tabs>
          <w:tab w:val="num" w:pos="0"/>
        </w:tabs>
        <w:ind w:left="1056" w:hanging="240"/>
      </w:pPr>
      <w:rPr>
        <w:rFonts w:ascii="Times New Roman" w:hAnsi="Times New Roman" w:eastAsia="Times New Roman" w:cs="Times New Roman" w:hint="default"/>
        <w:b/>
        <w:bCs/>
        <w:w w:val="100"/>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nsid w:val="FFFFFF89"/>
    <w:multiLevelType w:val="singleLevel"/>
    <w:tmpl w:val="FFFFFF89"/>
    <w:lvl w:ilvl="0">
      <w:start w:val="1"/>
      <w:numFmt w:val="bullet"/>
      <w:lvlRestart w:val="0"/>
      <w:pStyle w:val="25"/>
      <w:lvlText w:val=""/>
      <w:lvlJc w:val="left"/>
      <w:pPr>
        <w:tabs>
          <w:tab w:val="num" w:pos="0"/>
        </w:tabs>
        <w:ind w:left="360" w:hanging="360"/>
      </w:pPr>
      <w:rPr>
        <w:rFonts w:ascii="Symbol" w:hAnsi="Symbol" w:hint="default"/>
      </w:rPr>
    </w:lvl>
  </w:abstractNum>
  <w:abstractNum w:abstractNumId="4">
    <w:nsid w:val="FFFFFF83"/>
    <w:multiLevelType w:val="singleLevel"/>
    <w:tmpl w:val="FFFFFF83"/>
    <w:lvl w:ilvl="0">
      <w:start w:val="1"/>
      <w:numFmt w:val="bullet"/>
      <w:lvlRestart w:val="0"/>
      <w:pStyle w:val="26"/>
      <w:lvlText w:val=""/>
      <w:lvlJc w:val="left"/>
      <w:pPr>
        <w:tabs>
          <w:tab w:val="num" w:pos="0"/>
        </w:tabs>
        <w:ind w:left="720" w:hanging="360"/>
      </w:pPr>
      <w:rPr>
        <w:rFonts w:ascii="Symbol" w:hAnsi="Symbol" w:hint="default"/>
      </w:rPr>
    </w:lvl>
  </w:abstractNum>
  <w:abstractNum w:abstractNumId="5">
    <w:nsid w:val="FFFFFF82"/>
    <w:multiLevelType w:val="singleLevel"/>
    <w:tmpl w:val="FFFFFF82"/>
    <w:lvl w:ilvl="0">
      <w:start w:val="1"/>
      <w:numFmt w:val="bullet"/>
      <w:lvlRestart w:val="0"/>
      <w:pStyle w:val="27"/>
      <w:lvlText w:val=""/>
      <w:lvlJc w:val="left"/>
      <w:pPr>
        <w:tabs>
          <w:tab w:val="num" w:pos="0"/>
        </w:tabs>
        <w:ind w:left="1080" w:hanging="360"/>
      </w:pPr>
      <w:rPr>
        <w:rFonts w:ascii="Symbol" w:hAnsi="Symbol" w:hint="default"/>
      </w:rPr>
    </w:lvl>
  </w:abstractNum>
  <w:abstractNum w:abstractNumId="6">
    <w:nsid w:val="FFFFFF88"/>
    <w:multiLevelType w:val="singleLevel"/>
    <w:tmpl w:val="FFFFFF88"/>
    <w:lvl w:ilvl="0">
      <w:start w:val="1"/>
      <w:numFmt w:val="decimal"/>
      <w:lvlRestart w:val="0"/>
      <w:pStyle w:val="31"/>
      <w:lvlText w:val="%1."/>
      <w:lvlJc w:val="left"/>
      <w:pPr>
        <w:tabs>
          <w:tab w:val="num" w:pos="0"/>
        </w:tabs>
        <w:ind w:left="360" w:hanging="360"/>
      </w:pPr>
    </w:lvl>
  </w:abstractNum>
  <w:abstractNum w:abstractNumId="7">
    <w:nsid w:val="FFFFFF7F"/>
    <w:multiLevelType w:val="singleLevel"/>
    <w:tmpl w:val="FFFFFF7F"/>
    <w:lvl w:ilvl="0">
      <w:start w:val="1"/>
      <w:numFmt w:val="decimal"/>
      <w:lvlRestart w:val="0"/>
      <w:pStyle w:val="32"/>
      <w:lvlText w:val="%1."/>
      <w:lvlJc w:val="left"/>
      <w:pPr>
        <w:tabs>
          <w:tab w:val="num" w:pos="0"/>
        </w:tabs>
        <w:ind w:left="720" w:hanging="360"/>
      </w:pPr>
    </w:lvl>
  </w:abstractNum>
  <w:abstractNum w:abstractNumId="8">
    <w:nsid w:val="FFFFFF7E"/>
    <w:multiLevelType w:val="singleLevel"/>
    <w:tmpl w:val="FFFFFF7E"/>
    <w:lvl w:ilvl="0">
      <w:start w:val="1"/>
      <w:numFmt w:val="decimal"/>
      <w:lvlRestart w:val="0"/>
      <w:pStyle w:val="33"/>
      <w:lvlText w:val="%1."/>
      <w:lvlJc w:val="left"/>
      <w:pPr>
        <w:tabs>
          <w:tab w:val="num" w:pos="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4"/>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4061"/>
    </w:rPr>
  </w:style>
  <w:style w:type="paragraph" w:styleId="6">
    <w:name w:val="heading 6"/>
    <w:basedOn w:val="0"/>
    <w:next w:val="0"/>
    <w:pPr>
      <w:keepNext/>
      <w:keepLines/>
      <w:spacing w:before="200" w:after="0"/>
      <w:outlineLvl w:val="5"/>
    </w:pPr>
    <w:rPr>
      <w:rFonts w:ascii="Calibri" w:eastAsia="ＭＳ ゴシック" w:cs="Times New Roman" w:hAnsi="Calibri"/>
      <w:i/>
      <w:iCs/>
      <w:color w:val="244061"/>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Body Text"/>
    <w:basedOn w:val="0"/>
    <w:pPr>
      <w:spacing w:after="120"/>
    </w:pPr>
  </w:style>
  <w:style w:type="paragraph" w:styleId="16">
    <w:name w:val="Body Text 2"/>
    <w:basedOn w:val="0"/>
    <w:pPr>
      <w:spacing w:after="120" w:line="480" w:lineRule="auto"/>
    </w:pPr>
  </w:style>
  <w:style w:type="paragraph" w:styleId="17">
    <w:name w:val="Body Text 3"/>
    <w:basedOn w:val="0"/>
    <w:pPr>
      <w:spacing w:after="120"/>
    </w:pPr>
    <w:rPr>
      <w:sz w:val="16"/>
      <w:szCs w:val="16"/>
    </w:rPr>
  </w:style>
  <w:style w:type="paragraph" w:styleId="18">
    <w:name w:val="caption"/>
    <w:basedOn w:val="0"/>
    <w:next w:val="0"/>
    <w:pPr>
      <w:spacing w:line="240" w:lineRule="auto"/>
    </w:pPr>
    <w:rPr>
      <w:b/>
      <w:bCs/>
      <w:color w:val="4F81BD"/>
      <w:sz w:val="18"/>
      <w:szCs w:val="18"/>
    </w:rPr>
  </w:style>
  <w:style w:type="character" w:styleId="19">
    <w:name w:val="Emphasis"/>
    <w:basedOn w:val="10"/>
    <w:rPr>
      <w:i/>
      <w:iCs/>
    </w:rPr>
  </w:style>
  <w:style w:type="paragraph" w:styleId="20">
    <w:name w:val="footer"/>
    <w:basedOn w:val="0"/>
    <w:pPr>
      <w:tabs>
        <w:tab w:val="center" w:pos="4680"/>
        <w:tab w:val="right" w:pos="9360"/>
      </w:tabs>
      <w:spacing w:after="0" w:line="240" w:lineRule="auto"/>
    </w:pPr>
  </w:style>
  <w:style w:type="paragraph" w:styleId="21">
    <w:name w:val="header"/>
    <w:basedOn w:val="0"/>
    <w:pPr>
      <w:tabs>
        <w:tab w:val="center" w:pos="4680"/>
        <w:tab w:val="right" w:pos="9360"/>
      </w:tabs>
      <w:spacing w:after="0" w:line="240" w:lineRule="auto"/>
    </w:pPr>
  </w:style>
  <w:style w:type="paragraph" w:styleId="22">
    <w:name w:val="List"/>
    <w:basedOn w:val="0"/>
    <w:pPr>
      <w:ind w:left="360" w:hanging="360"/>
      <w:contextualSpacing/>
    </w:pPr>
  </w:style>
  <w:style w:type="paragraph" w:styleId="23">
    <w:name w:val="List 2"/>
    <w:basedOn w:val="0"/>
    <w:pPr>
      <w:ind w:left="720" w:hanging="360"/>
      <w:contextualSpacing/>
    </w:pPr>
  </w:style>
  <w:style w:type="paragraph" w:styleId="24">
    <w:name w:val="List 3"/>
    <w:basedOn w:val="0"/>
    <w:pPr>
      <w:ind w:left="1080" w:hanging="360"/>
      <w:contextualSpacing/>
    </w:pPr>
  </w:style>
  <w:style w:type="paragraph" w:styleId="25">
    <w:name w:val="List Bullet"/>
    <w:basedOn w:val="0"/>
    <w:pPr>
      <w:numPr>
        <w:ilvl w:val="0"/>
        <w:numId w:val="4"/>
      </w:numPr>
      <w:contextualSpacing/>
    </w:pPr>
  </w:style>
  <w:style w:type="paragraph" w:styleId="26">
    <w:name w:val="List Bullet 2"/>
    <w:basedOn w:val="0"/>
    <w:pPr>
      <w:numPr>
        <w:ilvl w:val="0"/>
        <w:numId w:val="5"/>
      </w:numPr>
      <w:contextualSpacing/>
    </w:pPr>
  </w:style>
  <w:style w:type="paragraph" w:styleId="27">
    <w:name w:val="List Bullet 3"/>
    <w:basedOn w:val="0"/>
    <w:pPr>
      <w:numPr>
        <w:ilvl w:val="0"/>
        <w:numId w:val="6"/>
      </w:numPr>
      <w:contextualSpacing/>
    </w:pPr>
  </w:style>
  <w:style w:type="paragraph" w:styleId="28">
    <w:name w:val="List Continue"/>
    <w:basedOn w:val="0"/>
    <w:pPr>
      <w:spacing w:after="120"/>
      <w:ind w:left="360"/>
      <w:contextualSpacing/>
    </w:pPr>
  </w:style>
  <w:style w:type="paragraph" w:styleId="29">
    <w:name w:val="List Continue 2"/>
    <w:basedOn w:val="0"/>
    <w:pPr>
      <w:spacing w:after="120"/>
      <w:ind w:left="720"/>
      <w:contextualSpacing/>
    </w:pPr>
  </w:style>
  <w:style w:type="paragraph" w:styleId="30">
    <w:name w:val="List Continue 3"/>
    <w:basedOn w:val="0"/>
    <w:pPr>
      <w:spacing w:after="120"/>
      <w:ind w:left="1080"/>
      <w:contextualSpacing/>
    </w:pPr>
  </w:style>
  <w:style w:type="paragraph" w:styleId="31">
    <w:name w:val="List Number"/>
    <w:basedOn w:val="0"/>
    <w:pPr>
      <w:numPr>
        <w:ilvl w:val="0"/>
        <w:numId w:val="7"/>
      </w:numPr>
      <w:contextualSpacing/>
    </w:pPr>
  </w:style>
  <w:style w:type="paragraph" w:styleId="32">
    <w:name w:val="List Number 2"/>
    <w:basedOn w:val="0"/>
    <w:pPr>
      <w:numPr>
        <w:ilvl w:val="0"/>
        <w:numId w:val="8"/>
      </w:numPr>
      <w:contextualSpacing/>
    </w:pPr>
  </w:style>
  <w:style w:type="paragraph" w:styleId="33">
    <w:name w:val="List Number 3"/>
    <w:basedOn w:val="0"/>
    <w:pPr>
      <w:numPr>
        <w:ilvl w:val="0"/>
        <w:numId w:val="9"/>
      </w:numPr>
      <w:contextualSpacing/>
    </w:pPr>
  </w:style>
  <w:style w:type="paragraph" w:styleId="34">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lang w:val="en-US" w:eastAsia="en-US" w:bidi="ar-SA"/>
    </w:rPr>
  </w:style>
  <w:style w:type="paragraph" w:styleId="35">
    <w:name w:val="Normal (Web)"/>
    <w:basedOn w:val="0"/>
    <w:rPr>
      <w:rFonts w:ascii="Times New Roman" w:cs="Times New Roman" w:hAnsi="Times New Roman"/>
      <w:szCs w:val="24"/>
    </w:rPr>
  </w:style>
  <w:style w:type="character" w:styleId="36">
    <w:name w:val="Strong"/>
    <w:basedOn w:val="10"/>
    <w:rPr>
      <w:b/>
      <w:bCs/>
    </w:rPr>
  </w:style>
  <w:style w:type="paragraph" w:styleId="37">
    <w:name w:val="Subtitle"/>
    <w:basedOn w:val="0"/>
    <w:next w:val="0"/>
    <w:rPr>
      <w:rFonts w:ascii="Calibri" w:eastAsia="ＭＳ ゴシック" w:cs="Times New Roman" w:hAnsi="Calibri"/>
      <w:i/>
      <w:iCs/>
      <w:color w:val="4F81BD"/>
      <w:spacing w:val="15"/>
      <w:szCs w:val="24"/>
    </w:rPr>
  </w:style>
  <w:style w:type="paragraph" w:styleId="3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customStyle="1" w:styleId="39">
    <w:name w:val="No Spacing"/>
    <w:rPr>
      <w:rFonts w:ascii="Cambria" w:eastAsia="ＭＳ 明朝" w:cs="Arial" w:hAnsi="Cambria"/>
      <w:sz w:val="22"/>
      <w:szCs w:val="22"/>
      <w:lang w:val="en-US" w:eastAsia="en-US" w:bidi="ar-SA"/>
    </w:rPr>
  </w:style>
  <w:style w:type="paragraph" w:customStyle="1" w:styleId="40">
    <w:name w:val="List Paragraph"/>
    <w:basedOn w:val="0"/>
    <w:pPr>
      <w:ind w:left="720"/>
      <w:contextualSpacing/>
    </w:pPr>
  </w:style>
  <w:style w:type="paragraph" w:customStyle="1" w:styleId="41">
    <w:name w:val="Quote"/>
    <w:basedOn w:val="0"/>
    <w:next w:val="0"/>
    <w:rPr>
      <w:i/>
      <w:iCs/>
      <w:color w:val="000000"/>
    </w:rPr>
  </w:style>
  <w:style w:type="paragraph" w:customStyle="1" w:styleId="42">
    <w:name w:val="Intense Quote"/>
    <w:basedOn w:val="0"/>
    <w:next w:val="0"/>
    <w:pPr>
      <w:pBdr>
        <w:bottom w:val="single" w:sz="4" w:space="4" w:color="4F81BD"/>
      </w:pBdr>
      <w:spacing w:before="200" w:after="280"/>
      <w:ind w:left="936" w:right="936"/>
    </w:pPr>
    <w:rPr>
      <w:b/>
      <w:bCs/>
      <w:i/>
      <w:iCs/>
      <w:color w:val="4F81BD"/>
    </w:rPr>
  </w:style>
  <w:style w:type="character" w:customStyle="1" w:styleId="43">
    <w:name w:val="Subtle Emphasis1"/>
    <w:basedOn w:val="10"/>
    <w:rPr>
      <w:i/>
      <w:iCs/>
      <w:color w:val="7F7F7F"/>
    </w:rPr>
  </w:style>
  <w:style w:type="character" w:customStyle="1" w:styleId="44">
    <w:name w:val="Intense Emphasis1"/>
    <w:basedOn w:val="10"/>
    <w:rPr>
      <w:b/>
      <w:bCs/>
      <w:i/>
      <w:iCs/>
      <w:color w:val="4F81BD"/>
    </w:rPr>
  </w:style>
  <w:style w:type="character" w:customStyle="1" w:styleId="45">
    <w:name w:val="Subtle Reference1"/>
    <w:basedOn w:val="10"/>
    <w:rPr>
      <w:caps w:val="0"/>
      <w:smallCaps/>
      <w:color w:val="C0504D"/>
      <w:u w:val="single"/>
    </w:rPr>
  </w:style>
  <w:style w:type="character" w:customStyle="1" w:styleId="46">
    <w:name w:val="Intense Reference1"/>
    <w:basedOn w:val="10"/>
    <w:rPr>
      <w:b/>
      <w:bCs/>
      <w:caps w:val="0"/>
      <w:smallCaps/>
      <w:color w:val="C0504D"/>
      <w:spacing w:val="5"/>
      <w:u w:val="single"/>
    </w:rPr>
  </w:style>
  <w:style w:type="character" w:customStyle="1" w:styleId="47">
    <w:name w:val="Book Title1"/>
    <w:basedOn w:val="10"/>
    <w:rPr>
      <w:b/>
      <w:bCs/>
      <w:caps w:val="0"/>
      <w:smallCaps/>
      <w:spacing w:val="5"/>
    </w:rPr>
  </w:style>
  <w:style w:type="paragraph" w:customStyle="1" w:styleId="48">
    <w:name w:val="TOC Heading1"/>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4.png"/><Relationship Id="rId4" Type="http://schemas.openxmlformats.org/officeDocument/2006/relationships/image" Target="media/7.png"/><Relationship Id="rId5" Type="http://schemas.openxmlformats.org/officeDocument/2006/relationships/image" Target="media/13.jpeg"/><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8</Pages>
  <Words>968</Words>
  <Characters>6588</Characters>
  <Lines>239</Lines>
  <Paragraphs>143</Paragraphs>
  <CharactersWithSpaces>9063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6</cp:revision>
  <cp:lastPrinted>2025-10-15T00:45:00Z</cp:lastPrinted>
  <dcterms:created xsi:type="dcterms:W3CDTF">2025-10-31T14:55:00Z</dcterms:created>
  <dcterms:modified xsi:type="dcterms:W3CDTF">2025-11-03T13:36:54Z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1033-12.2.0.22549</vt:lpwstr>
  </property>
  <property fmtid="{D5CDD505-2E9C-101B-9397-08002B2CF9AE}" pid="3" name="ICV">
    <vt:lpwstr>3F65194159E04E6BB01DDAC5CA6468D1_13</vt:lpwstr>
  </property>
</Properties>
</file>