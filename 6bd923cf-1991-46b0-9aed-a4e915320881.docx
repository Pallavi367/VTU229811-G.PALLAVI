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13;&#10;mso-position-horizontal:absolute;&#10;mso-position-vertical:absolute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S4L5</w:t>
        <w:br/>
      </w:r>
    </w:p>
    <w:p>
      <w:pPr>
        <w:pStyle w:val="38"/>
      </w:pPr>
      <w:r>
        <w:t>DBMS TASK - 3 REPORT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Cs/>
          <w:szCs w:val="24"/>
        </w:rPr>
        <w:t>Using</w:t>
      </w:r>
      <w:r>
        <w:rPr>
          <w:rFonts w:ascii="Times New Roman" w:cs="Times New Roman" w:hAnsi="Times New Roman"/>
          <w:bCs/>
          <w:spacing w:val="-2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Clauses,</w:t>
      </w:r>
      <w:r>
        <w:rPr>
          <w:rFonts w:ascii="Times New Roman" w:cs="Times New Roman" w:hAnsi="Times New Roman"/>
          <w:bCs/>
          <w:spacing w:val="-2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Operators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and Functions</w:t>
      </w:r>
      <w:r>
        <w:rPr>
          <w:rFonts w:ascii="Times New Roman" w:cs="Times New Roman" w:hAnsi="Times New Roman"/>
          <w:bCs/>
          <w:spacing w:val="-6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in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queries</w:t>
      </w:r>
    </w:p>
    <w:p/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vtu29811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24UECS1201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G.pallavi</w:t>
            </w:r>
          </w:p>
        </w:tc>
      </w:tr>
    </w:tbl>
    <w:p>
      <w:r>
        <w:br/>
      </w:r>
    </w:p>
    <w:p/>
    <w:p/>
    <w:p/>
    <w:p/>
    <w:p/>
    <w:p/>
    <w:p>
      <w:bookmarkStart w:id="0" w:name="_GoBack"/>
      <w:bookmarkEnd w:id="0"/>
    </w:p>
    <w:p>
      <w:pPr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</w:t>
      </w:r>
      <w:r>
        <w:rPr>
          <w:rFonts w:ascii="Times New Roman" w:cs="Times New Roman" w:hAnsi="Times New Roman"/>
          <w:b/>
          <w:spacing w:val="-2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Clauses,</w:t>
      </w:r>
      <w:r>
        <w:rPr>
          <w:rFonts w:ascii="Times New Roman" w:cs="Times New Roman" w:hAnsi="Times New Roman"/>
          <w:b/>
          <w:spacing w:val="-2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Operators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and Functions</w:t>
      </w:r>
      <w:r>
        <w:rPr>
          <w:rFonts w:ascii="Times New Roman" w:cs="Times New Roman" w:hAnsi="Times New Roman"/>
          <w:b/>
          <w:spacing w:val="-6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in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queries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15"/>
        <w:ind w:left="530" w:right="119"/>
        <w:jc w:val="both"/>
      </w:pPr>
      <w:r>
        <w:t>To perform the query processing on databases for different retrieval results of queries using DML,</w:t>
      </w:r>
      <w:r>
        <w:rPr>
          <w:spacing w:val="-57"/>
        </w:rPr>
        <w:t xml:space="preserve"> </w:t>
      </w:r>
      <w:r>
        <w:t>DRL</w:t>
      </w:r>
      <w:r>
        <w:rPr>
          <w:spacing w:val="-3"/>
        </w:rPr>
        <w:t xml:space="preserve"> </w:t>
      </w:r>
      <w:r>
        <w:t>operations using</w:t>
      </w:r>
      <w:r>
        <w:rPr>
          <w:spacing w:val="-1"/>
        </w:rPr>
        <w:t xml:space="preserve"> </w:t>
      </w:r>
      <w:r>
        <w:t>aggregate,</w:t>
      </w:r>
      <w:r>
        <w:rPr>
          <w:spacing w:val="-1"/>
        </w:rPr>
        <w:t xml:space="preserve"> </w:t>
      </w:r>
      <w:r>
        <w:t>date,</w:t>
      </w:r>
      <w:r>
        <w:rPr>
          <w:spacing w:val="-1"/>
        </w:rPr>
        <w:t xml:space="preserve"> </w:t>
      </w:r>
      <w:r>
        <w:t>string,</w:t>
      </w:r>
      <w:r>
        <w:rPr>
          <w:spacing w:val="-1"/>
        </w:rPr>
        <w:t xml:space="preserve"> </w:t>
      </w:r>
      <w:r>
        <w:t>indent</w:t>
      </w:r>
      <w:r>
        <w:rPr>
          <w:spacing w:val="2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clauses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operators.</w:t>
      </w:r>
    </w:p>
    <w:p>
      <w:pPr>
        <w:pStyle w:val="40"/>
        <w:widowControl w:val="0"/>
        <w:numPr>
          <w:ilvl w:val="0"/>
          <w:numId w:val="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location of a particular match conducted by its MatchID</w:t>
      </w:r>
    </w:p>
    <w:p>
      <w:pPr>
        <w:pStyle w:val="15"/>
        <w:widowControl w:val="0"/>
        <w:numPr>
          <w:ilvl w:val="0"/>
          <w:numId w:val="1"/>
        </w:numPr>
        <w:autoSpaceDE w:val="0"/>
        <w:autoSpaceDN w:val="0"/>
        <w:spacing w:after="0" w:line="276" w:lineRule="exact"/>
      </w:pPr>
      <w:r>
        <w:t>To retrieve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whose name start with ‘A’.</w:t>
      </w:r>
    </w:p>
    <w:p>
      <w:pPr>
        <w:pStyle w:val="15"/>
        <w:widowControl w:val="0"/>
        <w:numPr>
          <w:ilvl w:val="0"/>
          <w:numId w:val="1"/>
        </w:numPr>
        <w:autoSpaceDE w:val="0"/>
        <w:autoSpaceDN w:val="0"/>
        <w:spacing w:before="4" w:after="0" w:line="275" w:lineRule="exact"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>
      <w:pPr>
        <w:pStyle w:val="15"/>
        <w:widowControl w:val="0"/>
        <w:numPr>
          <w:ilvl w:val="0"/>
          <w:numId w:val="1"/>
        </w:numPr>
        <w:autoSpaceDE w:val="0"/>
        <w:autoSpaceDN w:val="0"/>
        <w:spacing w:after="0" w:line="275" w:lineRule="exact"/>
      </w:pPr>
      <w:r>
        <w:t>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batsman in a team.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display the CricketBoard details for the BoardIDs 'BID01', 'BID03', and 'BID06'.</w:t>
      </w:r>
    </w:p>
    <w:p>
      <w:pPr>
        <w:pStyle w:val="40"/>
        <w:widowControl w:val="0"/>
        <w:numPr>
          <w:ilvl w:val="0"/>
          <w:numId w:val="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select the names and IDs of players who are left-hand bowlers.</w:t>
      </w:r>
    </w:p>
    <w:p>
      <w:pPr>
        <w:pStyle w:val="40"/>
        <w:widowControl w:val="0"/>
        <w:numPr>
          <w:ilvl w:val="0"/>
          <w:numId w:val="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find the UmpireID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CricketBoard:</w:t>
      </w:r>
    </w:p>
    <w:tbl>
      <w:tblPr>
        <w:jc w:val="left"/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3285"/>
        <w:gridCol w:w="1627"/>
        <w:gridCol w:w="1783"/>
      </w:tblGrid>
      <w:tr>
        <w:trPr>
          <w:trHeight w:val="883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rPr>
          <w:trHeight w:val="883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Chennai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9988776699</w:t>
            </w:r>
          </w:p>
        </w:tc>
      </w:tr>
      <w:tr>
        <w:trPr>
          <w:trHeight w:val="883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Tiruvallur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9977886699</w:t>
            </w:r>
          </w:p>
        </w:tc>
      </w:tr>
      <w:tr>
        <w:trPr>
          <w:trHeight w:val="868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Viluppuram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Viluppuram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9966886699</w:t>
            </w:r>
          </w:p>
        </w:tc>
      </w:tr>
      <w:tr>
        <w:trPr>
          <w:trHeight w:val="883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BID04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Trichy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Trichy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9955886699</w:t>
            </w:r>
          </w:p>
        </w:tc>
      </w:tr>
      <w:tr>
        <w:trPr>
          <w:trHeight w:val="883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BID05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Madurai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Madurai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9944886699</w:t>
            </w:r>
          </w:p>
        </w:tc>
      </w:tr>
      <w:tr>
        <w:trPr>
          <w:trHeight w:val="883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BID06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Tuticorin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Tuticorin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9933886699</w:t>
            </w:r>
          </w:p>
        </w:tc>
      </w:tr>
      <w:tr>
        <w:trPr>
          <w:trHeight w:val="883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BID07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Selam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Selam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9922886699</w:t>
            </w:r>
          </w:p>
        </w:tc>
      </w:tr>
      <w:tr>
        <w:trPr>
          <w:trHeight w:val="883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BID08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Tiruppur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Tiruppur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9911886699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Team:</w:t>
      </w:r>
    </w:p>
    <w:tbl>
      <w:tblPr>
        <w:jc w:val="left"/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7"/>
        <w:gridCol w:w="1218"/>
        <w:gridCol w:w="1958"/>
        <w:gridCol w:w="2366"/>
        <w:gridCol w:w="2473"/>
      </w:tblGrid>
      <w:tr>
        <w:trPr>
          <w:trHeight w:val="750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>
        <w:trPr>
          <w:trHeight w:val="750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ABS EXPRESS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G.D.RAMESH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SAMPATH KUMAR</w:t>
            </w:r>
          </w:p>
        </w:tc>
      </w:tr>
      <w:tr>
        <w:trPr>
          <w:trHeight w:val="750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AVG EXPRESS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T.KARTHIK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Y.JOHN</w:t>
            </w:r>
          </w:p>
        </w:tc>
      </w:tr>
      <w:tr>
        <w:trPr>
          <w:trHeight w:val="73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ANGRY BARD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TOM BABU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CINIL JOHN</w:t>
            </w:r>
          </w:p>
        </w:tc>
      </w:tr>
      <w:tr>
        <w:trPr>
          <w:trHeight w:val="750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TIGER 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S.KANNAN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BEN GEORGE</w:t>
            </w:r>
          </w:p>
        </w:tc>
      </w:tr>
      <w:tr>
        <w:trPr>
          <w:trHeight w:val="750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BID04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K.PAUL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K.MUTHU</w:t>
            </w:r>
          </w:p>
        </w:tc>
      </w:tr>
      <w:tr>
        <w:trPr>
          <w:trHeight w:val="750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RAINBOW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S.RAJESHKUMAR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MANIMARAN</w:t>
            </w:r>
          </w:p>
        </w:tc>
      </w:tr>
      <w:tr>
        <w:trPr>
          <w:trHeight w:val="750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BID05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PANTHER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SARAVANAN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R.SUNILKUMAR</w:t>
            </w:r>
          </w:p>
        </w:tc>
      </w:tr>
      <w:tr>
        <w:trPr>
          <w:trHeight w:val="750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TUCB01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BID06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THUNDER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D ALEX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BARATHI</w:t>
            </w:r>
          </w:p>
        </w:tc>
      </w:tr>
      <w:tr>
        <w:trPr>
          <w:trHeight w:val="750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BID07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EAGLE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SRI HARI</w:t>
            </w:r>
          </w:p>
        </w:tc>
      </w:tr>
      <w:tr>
        <w:trPr>
          <w:trHeight w:val="750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TICB01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BID08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KINGS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D ANAND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MATHAN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Player:</w:t>
      </w:r>
    </w:p>
    <w:tbl>
      <w:tblPr>
        <w:jc w:val="left"/>
        <w:tblInd w:w="-1268" w:type="dxa"/>
        <w:tblW w:w="114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left-hand</w:t>
            </w:r>
          </w:p>
        </w:tc>
      </w:tr>
      <w:tr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</w:tr>
      <w:tr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left-hand</w:t>
            </w:r>
          </w:p>
        </w:tc>
      </w:tr>
      <w:tr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</w:tr>
      <w:tr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left-hand</w:t>
            </w:r>
          </w:p>
        </w:tc>
      </w:tr>
      <w:tr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Match:</w:t>
      </w:r>
    </w:p>
    <w:tbl>
      <w:tblPr>
        <w:jc w:val="left"/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1579"/>
        <w:gridCol w:w="1288"/>
        <w:gridCol w:w="1962"/>
        <w:gridCol w:w="1109"/>
        <w:gridCol w:w="2147"/>
      </w:tblGrid>
      <w:tr>
        <w:trPr>
          <w:trHeight w:val="1297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>
        <w:trPr>
          <w:trHeight w:val="125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22-JUN-2022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TCB01 - WIN</w:t>
            </w:r>
          </w:p>
        </w:tc>
      </w:tr>
      <w:tr>
        <w:trPr>
          <w:trHeight w:val="1297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22-JUN-2022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CCB01 - WIN</w:t>
            </w:r>
          </w:p>
        </w:tc>
      </w:tr>
      <w:tr>
        <w:trPr>
          <w:trHeight w:val="1297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TRIBCB02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24-JUN-2022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TCB01 - WIN</w:t>
            </w:r>
          </w:p>
        </w:tc>
      </w:tr>
      <w:tr>
        <w:trPr>
          <w:trHeight w:val="1255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M04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TRIBCB01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25-JUN-2022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TRICB01 - WIN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Ground:</w:t>
        <w:br/>
      </w:r>
    </w:p>
    <w:tbl>
      <w:tblPr>
        <w:jc w:val="left"/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1"/>
        <w:gridCol w:w="1832"/>
        <w:gridCol w:w="1567"/>
        <w:gridCol w:w="2385"/>
        <w:gridCol w:w="1886"/>
      </w:tblGrid>
      <w:tr>
        <w:trPr>
          <w:trHeight w:val="71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>
        <w:trPr>
          <w:trHeight w:val="71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GID01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Nehru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10000</w:t>
            </w:r>
          </w:p>
        </w:tc>
      </w:tr>
      <w:tr>
        <w:trPr>
          <w:trHeight w:val="71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GID02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Coimbatore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10000</w:t>
            </w:r>
          </w:p>
        </w:tc>
      </w:tr>
      <w:tr>
        <w:trPr>
          <w:trHeight w:val="71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GID03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Sankar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Nellai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6000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Umpire:</w:t>
      </w:r>
    </w:p>
    <w:tbl>
      <w:tblPr>
        <w:jc w:val="left"/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4"/>
        <w:gridCol w:w="1574"/>
        <w:gridCol w:w="998"/>
        <w:gridCol w:w="662"/>
        <w:gridCol w:w="-172"/>
        <w:gridCol w:w="1080"/>
        <w:gridCol w:w="1522"/>
        <w:gridCol w:w="1584"/>
      </w:tblGrid>
      <w:tr>
        <w:trPr>
          <w:trHeight w:val="634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rPr>
          <w:trHeight w:val="634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UID01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Venkatesh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45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21-JUN-1978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INDIA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venkatesh@gmail.com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9665571435</w:t>
            </w:r>
          </w:p>
        </w:tc>
      </w:tr>
      <w:tr>
        <w:trPr>
          <w:trHeight w:val="634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UID02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Muthukumar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46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01-JUN-1979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INDIA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mutukumarr@gmail.com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9665571460</w:t>
            </w:r>
          </w:p>
        </w:tc>
      </w:tr>
      <w:tr>
        <w:trPr>
          <w:trHeight w:val="634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UID03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42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01-JUN-1983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INDIA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somuk@gmail.com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9664471460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Umpire_Umpired:</w:t>
      </w:r>
    </w:p>
    <w:tbl>
      <w:tblPr>
        <w:jc w:val="left"/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2"/>
        <w:gridCol w:w="2927"/>
        <w:gridCol w:w="3238"/>
      </w:tblGrid>
      <w:tr>
        <w:trPr>
          <w:trHeight w:val="667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>
        <w:trPr>
          <w:trHeight w:val="667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UID01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GID01</w:t>
            </w:r>
          </w:p>
        </w:tc>
      </w:tr>
      <w:tr>
        <w:trPr>
          <w:trHeight w:val="667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UID02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M03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GID02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3.1: To retrieve the location of a particular match conducted by its MatchID</w:t>
      </w: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LOCATION FROM GROUND WHERE MatchID=’M03’;</w:t>
      </w: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Resul:</w:t>
      </w:r>
    </w:p>
    <w:tbl>
      <w:tblPr>
        <w:jc w:val="left"/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0"/>
      </w:tblGrid>
      <w:tr>
        <w:trPr>
          <w:trHeight w:val="23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>
        <w:trPr>
          <w:trHeight w:val="23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Nellai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3.2: To retrieve</w:t>
      </w:r>
      <w:r>
        <w:rPr>
          <w:rFonts w:ascii="Times New Roman" w:cs="Times New Roman" w:hAnsi="Times New Roman"/>
          <w:spacing w:val="-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the</w:t>
      </w:r>
      <w:r>
        <w:rPr>
          <w:rFonts w:ascii="Times New Roman" w:cs="Times New Roman" w:hAnsi="Times New Roman"/>
          <w:spacing w:val="-3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Players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detail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whose name start with ‘A’.</w:t>
      </w: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Player where FName like 'A%';</w:t>
      </w:r>
    </w:p>
    <w:tbl>
      <w:tblPr>
        <w:jc w:val="left"/>
        <w:tblInd w:w="-1593" w:type="dxa"/>
        <w:tblW w:w="118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1157"/>
        <w:gridCol w:w="998"/>
        <w:gridCol w:w="998"/>
        <w:gridCol w:w="662"/>
        <w:gridCol w:w="1627"/>
        <w:gridCol w:w="1512"/>
        <w:gridCol w:w="2019"/>
        <w:gridCol w:w="1584"/>
      </w:tblGrid>
      <w:tr>
        <w:trPr>
          <w:trHeight w:val="631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rPr>
          <w:trHeight w:val="631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62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Amar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J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21-SEP-1998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fldChar w:fldCharType="begin"/>
            </w:r>
            <w:r>
              <w:instrText>HYPERLINK "mailto:Amarj@gmail.com"</w:instrText>
            </w: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fldChar w:fldCharType="separate"/>
            </w: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t>Amarj@gmail.com</w:t>
            </w: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fldChar w:fldCharType="end"/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9292930508</w:t>
            </w:r>
          </w:p>
        </w:tc>
      </w:tr>
      <w:tr>
        <w:trPr>
          <w:trHeight w:val="631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Akash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G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26-SEP-1999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fldChar w:fldCharType="begin"/>
            </w:r>
            <w:r>
              <w:instrText>HYPERLINK "mailto:Amarj@gmail.com"</w:instrText>
            </w: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fldChar w:fldCharType="separate"/>
            </w: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t>Amarj@gmail.com</w:t>
            </w: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fldChar w:fldCharType="end"/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9292930510</w:t>
            </w:r>
          </w:p>
        </w:tc>
      </w:tr>
      <w:tr>
        <w:trPr>
          <w:trHeight w:val="631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303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Arun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24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21-OCT-1998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Batsman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fldChar w:fldCharType="begin"/>
            </w:r>
            <w:r>
              <w:instrText>HYPERLINK "mailto:Ganeshv@gmail.com"</w:instrText>
            </w: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fldChar w:fldCharType="separate"/>
            </w: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t>Ganeshv@gmail.com</w:t>
            </w:r>
            <w:r>
              <w:rPr>
                <w:rStyle w:val="49"/>
                <w:rFonts w:ascii="Times New Roman" w:eastAsia="Times New Roman" w:cs="Times New Roman" w:hAnsi="Times New Roman"/>
                <w:szCs w:val="24"/>
                <w:lang w:eastAsia="en-IN"/>
              </w:rPr>
              <w:fldChar w:fldCharType="end"/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9592958450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pStyle w:val="15"/>
        <w:spacing w:before="4" w:line="275" w:lineRule="exact"/>
      </w:pPr>
      <w:r>
        <w:t>3.3: 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>
      <w:pPr>
        <w:pStyle w:val="15"/>
        <w:spacing w:before="4" w:line="275" w:lineRule="exact"/>
      </w:pPr>
      <w:r>
        <w:t>SQL&gt;  Alter table player add Batting varchar(10);</w:t>
      </w:r>
    </w:p>
    <w:p>
      <w:pPr>
        <w:pStyle w:val="15"/>
        <w:spacing w:before="4" w:line="275" w:lineRule="exact"/>
      </w:pPr>
      <w:r>
        <w:t>Table Altered</w:t>
      </w:r>
    </w:p>
    <w:p>
      <w:pPr>
        <w:pStyle w:val="15"/>
        <w:spacing w:before="4" w:line="275" w:lineRule="exact"/>
      </w:pPr>
      <w:r>
        <w:t>SQL&gt; Alter table player add Bowling varchar(10);</w:t>
      </w:r>
    </w:p>
    <w:p>
      <w:pPr>
        <w:pStyle w:val="15"/>
        <w:spacing w:before="4" w:line="275" w:lineRule="exact"/>
      </w:pPr>
      <w:r>
        <w:t>Table Altered</w:t>
      </w:r>
    </w:p>
    <w:p>
      <w:pPr>
        <w:pStyle w:val="15"/>
        <w:spacing w:before="4" w:line="275" w:lineRule="exact"/>
        <w:rPr>
          <w:spacing w:val="-2"/>
        </w:rPr>
      </w:pPr>
      <w:r>
        <w:t>3.4: 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batsman in a team.</w:t>
      </w:r>
    </w:p>
    <w:p>
      <w:pPr>
        <w:pStyle w:val="15"/>
        <w:spacing w:before="4" w:line="275" w:lineRule="exact"/>
      </w:pPr>
      <w:r>
        <w:t>SQL&gt; Select count(*) from Player where Batting='right-hand';</w:t>
      </w:r>
    </w:p>
    <w:p>
      <w:pPr>
        <w:pStyle w:val="15"/>
        <w:spacing w:before="4" w:line="275" w:lineRule="exact"/>
      </w:pPr>
    </w:p>
    <w:p>
      <w:pPr>
        <w:pStyle w:val="15"/>
        <w:spacing w:before="4" w:line="275" w:lineRule="exact"/>
      </w:pPr>
      <w:r>
        <w:t>Result:</w:t>
      </w:r>
    </w:p>
    <w:tbl>
      <w:tblPr>
        <w:jc w:val="left"/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6"/>
      </w:tblGrid>
      <w:tr>
        <w:trPr>
          <w:trHeight w:val="643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>
        <w:trPr>
          <w:trHeight w:val="643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</w:t>
            </w:r>
          </w:p>
        </w:tc>
      </w:tr>
    </w:tbl>
    <w:p>
      <w:pPr>
        <w:pStyle w:val="15"/>
        <w:spacing w:before="4" w:line="275" w:lineRule="exact"/>
      </w:pPr>
    </w:p>
    <w:p>
      <w:pPr>
        <w:pStyle w:val="15"/>
        <w:spacing w:before="4" w:line="275" w:lineRule="exact"/>
      </w:pPr>
    </w:p>
    <w:p>
      <w:pPr>
        <w:pStyle w:val="15"/>
        <w:spacing w:before="4" w:line="275" w:lineRule="exact"/>
      </w:pPr>
      <w:r>
        <w:t>3.5: To display the CricketBoard details for the BoardIDs 'BID01', 'BID03', and 'BID06'.</w:t>
      </w:r>
    </w:p>
    <w:p>
      <w:pPr>
        <w:pStyle w:val="15"/>
        <w:spacing w:before="4" w:line="275" w:lineRule="exact"/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CricketBoard where BoardID in('BID01','BID03','BID06');</w:t>
      </w:r>
    </w:p>
    <w:tbl>
      <w:tblPr>
        <w:jc w:val="left"/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3959"/>
        <w:gridCol w:w="1960"/>
        <w:gridCol w:w="2149"/>
      </w:tblGrid>
      <w:tr>
        <w:trPr>
          <w:trHeight w:val="62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>
        <w:trPr>
          <w:trHeight w:val="62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Chennai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Chennai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9988776699</w:t>
            </w:r>
          </w:p>
        </w:tc>
      </w:tr>
      <w:tr>
        <w:trPr>
          <w:trHeight w:val="62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Viluppuram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Viluppuram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9966886699</w:t>
            </w:r>
          </w:p>
        </w:tc>
      </w:tr>
      <w:tr>
        <w:trPr>
          <w:trHeight w:val="62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BID06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Tuticorin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Tuticorin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9933886699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3.6: To select the names and IDs of players who are left-hand bowlers.</w:t>
      </w:r>
    </w:p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playerID, FName, LName from player where Bowling='left-hand';</w:t>
      </w:r>
    </w:p>
    <w:tbl>
      <w:tblPr>
        <w:jc w:val="left"/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1851"/>
        <w:gridCol w:w="1791"/>
      </w:tblGrid>
      <w:tr>
        <w:trPr>
          <w:trHeight w:val="1008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>
        <w:trPr>
          <w:trHeight w:val="1008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N</w:t>
            </w:r>
          </w:p>
        </w:tc>
      </w:tr>
      <w:tr>
        <w:trPr>
          <w:trHeight w:val="1008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18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Kishore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K</w:t>
            </w:r>
          </w:p>
        </w:tc>
      </w:tr>
      <w:tr>
        <w:trPr>
          <w:trHeight w:val="977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Prem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V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zCs w:val="24"/>
        </w:rPr>
      </w:pPr>
    </w:p>
    <w:p>
      <w:pPr>
        <w:tabs>
          <w:tab w:val="left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zCs w:val="24"/>
        </w:rPr>
        <w:t>3.7: To find the UmpireID of umpires who have not umpired any match</w:t>
      </w:r>
      <w:r>
        <w:rPr>
          <w:rFonts w:ascii="Times New Roman" w:cs="Times New Roman" w:hAnsi="Times New Roman"/>
          <w:spacing w:val="-2"/>
          <w:szCs w:val="24"/>
        </w:rPr>
        <w:t>.</w:t>
      </w:r>
    </w:p>
    <w:p>
      <w:pPr>
        <w:tabs>
          <w:tab w:val="left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SQL&gt; select a.UmpireID from Umpire a where UmpireID NOT IN(select UmpireID from Umpire_Umpired);</w:t>
      </w:r>
    </w:p>
    <w:p>
      <w:pPr>
        <w:tabs>
          <w:tab w:val="left" w:pos="891"/>
        </w:tabs>
        <w:rPr>
          <w:rFonts w:ascii="Times New Roman" w:cs="Times New Roman" w:hAnsi="Times New Roman"/>
          <w:spacing w:val="-2"/>
          <w:szCs w:val="24"/>
        </w:rPr>
      </w:pPr>
      <w:r>
        <w:rPr>
          <w:rFonts w:ascii="Times New Roman" w:cs="Times New Roman" w:hAnsi="Times New Roman"/>
          <w:spacing w:val="-2"/>
          <w:szCs w:val="24"/>
        </w:rPr>
        <w:t>Result:</w:t>
      </w:r>
    </w:p>
    <w:tbl>
      <w:tblPr>
        <w:jc w:val="left"/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</w:tblGrid>
      <w:tr>
        <w:trPr>
          <w:trHeight w:val="364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>
        <w:trPr>
          <w:trHeight w:val="364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 w:line="240" w:lineRule="auto"/>
              <w:rPr>
                <w:rFonts w:ascii="Times New Roman" w:eastAsia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szCs w:val="24"/>
                <w:lang w:eastAsia="en-IN"/>
              </w:rPr>
              <w:t>UID03</w:t>
            </w:r>
          </w:p>
        </w:tc>
      </w:tr>
    </w:tbl>
    <w:p>
      <w:pPr>
        <w:tabs>
          <w:tab w:val="left" w:pos="891"/>
        </w:tabs>
        <w:rPr>
          <w:rFonts w:ascii="Times New Roman" w:cs="Times New Roman" w:hAnsi="Times New Roman"/>
          <w:spacing w:val="-2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>
      <w:pPr>
        <w:spacing w:after="0"/>
        <w:jc w:val="both"/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</w:rPr>
      <w:t>2</w:t>
    </w:r>
    <w:r>
      <w:rPr>
        <w:rFonts w:ascii="Calibri" w:eastAsia="ＭＳ ゴシック" w:cs="Times New Roman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CB81518"/>
    <w:multiLevelType w:val="hybridMultilevel"/>
    <w:tmpl w:val="DEC2797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5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2"/>
      </w:numPr>
      <w:contextualSpacing/>
    </w:pPr>
  </w:style>
  <w:style w:type="paragraph" w:styleId="26">
    <w:name w:val="List Bullet 2"/>
    <w:basedOn w:val="0"/>
    <w:pPr>
      <w:numPr>
        <w:ilvl w:val="0"/>
        <w:numId w:val="3"/>
      </w:numPr>
      <w:contextualSpacing/>
    </w:pPr>
  </w:style>
  <w:style w:type="paragraph" w:styleId="27">
    <w:name w:val="List Bullet 3"/>
    <w:basedOn w:val="0"/>
    <w:pPr>
      <w:numPr>
        <w:ilvl w:val="0"/>
        <w:numId w:val="4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5"/>
      </w:numPr>
      <w:contextualSpacing/>
    </w:pPr>
  </w:style>
  <w:style w:type="paragraph" w:styleId="32">
    <w:name w:val="List Number 2"/>
    <w:basedOn w:val="0"/>
    <w:pPr>
      <w:numPr>
        <w:ilvl w:val="0"/>
        <w:numId w:val="6"/>
      </w:numPr>
      <w:contextualSpacing/>
    </w:pPr>
  </w:style>
  <w:style w:type="paragraph" w:styleId="33">
    <w:name w:val="List Number 3"/>
    <w:basedOn w:val="0"/>
    <w:pPr>
      <w:numPr>
        <w:ilvl w:val="0"/>
        <w:numId w:val="7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customStyle="1" w:styleId="39">
    <w:name w:val="No Spacing"/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1"/>
    <w:basedOn w:val="10"/>
    <w:rPr>
      <w:i/>
      <w:iCs/>
      <w:color w:val="7F7F7F"/>
    </w:rPr>
  </w:style>
  <w:style w:type="character" w:customStyle="1" w:styleId="44">
    <w:name w:val="Intense Emphasis1"/>
    <w:basedOn w:val="10"/>
    <w:rPr>
      <w:b/>
      <w:bCs/>
      <w:i/>
      <w:iCs/>
      <w:color w:val="4F81BD"/>
    </w:rPr>
  </w:style>
  <w:style w:type="character" w:customStyle="1" w:styleId="45">
    <w:name w:val="Subtle Reference1"/>
    <w:basedOn w:val="10"/>
    <w:rPr>
      <w:caps w:val="0"/>
      <w:smallCaps/>
      <w:color w:val="C0504D"/>
      <w:u w:val="single"/>
    </w:rPr>
  </w:style>
  <w:style w:type="character" w:customStyle="1" w:styleId="46">
    <w:name w:val="Intense Reference1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1"/>
    <w:basedOn w:val="10"/>
    <w:rPr>
      <w:b/>
      <w:bCs/>
      <w:caps w:val="0"/>
      <w:smallCaps/>
      <w:spacing w:val="5"/>
    </w:rPr>
  </w:style>
  <w:style w:type="paragraph" w:customStyle="1" w:styleId="48">
    <w:name w:val="TOC Heading1"/>
    <w:basedOn w:val="1"/>
    <w:next w:val="0"/>
    <w:pPr>
      <w:outlineLvl w:val="9"/>
    </w:pPr>
  </w:style>
  <w:style w:type="character" w:styleId="49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13</Pages>
  <Words>852</Words>
  <Characters>5019</Characters>
  <Lines>667</Lines>
  <Paragraphs>475</Paragraphs>
  <CharactersWithSpaces>5395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7</cp:revision>
  <cp:lastPrinted>2025-10-15T00:45:00Z</cp:lastPrinted>
  <dcterms:created xsi:type="dcterms:W3CDTF">2025-10-31T14:59:00Z</dcterms:created>
  <dcterms:modified xsi:type="dcterms:W3CDTF">2025-11-03T13:40:26Z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