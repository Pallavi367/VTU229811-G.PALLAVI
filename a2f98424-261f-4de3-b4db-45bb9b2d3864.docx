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S4L5</w:t>
        <w:br/>
      </w:r>
    </w:p>
    <w:p>
      <w:pPr>
        <w:pStyle w:val="38"/>
      </w:pPr>
      <w:r>
        <w:t>DBMS TASK - 6 REPORT</w:t>
      </w:r>
    </w:p>
    <w:p>
      <w:pPr>
        <w:ind w:right="117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Procedures,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Function</w:t>
      </w:r>
      <w:r>
        <w:rPr>
          <w:rFonts w:ascii="Times New Roman" w:cs="Times New Roman" w:hAnsi="Times New Roman"/>
          <w:bCs/>
          <w:spacing w:val="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Loops</w:t>
      </w: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  <w:bookmarkStart w:id="0" w:name="_GoBack"/>
            <w:bookmarkEnd w:id="0"/>
          </w:p>
        </w:tc>
      </w:tr>
    </w:tbl>
    <w:p>
      <w:r>
        <w:br/>
      </w:r>
    </w:p>
    <w:p/>
    <w:p/>
    <w:p/>
    <w:p/>
    <w:p/>
    <w:p/>
    <w:p/>
    <w:p>
      <w:pPr>
        <w:ind w:left="1440" w:right="117" w:firstLine="720"/>
        <w:rPr>
          <w:rFonts w:ascii="Times New Roman" w:cs="Times New Roman" w:hAnsi="Times New Roman"/>
          <w:bCs/>
          <w:szCs w:val="24"/>
        </w:rPr>
      </w:pPr>
      <w:r>
        <w:rPr>
          <w:rFonts w:ascii="Times New Roman" w:cs="Times New Roman" w:hAnsi="Times New Roman"/>
          <w:bCs/>
          <w:szCs w:val="24"/>
        </w:rPr>
        <w:t>Procedures,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Function</w:t>
      </w:r>
      <w:r>
        <w:rPr>
          <w:rFonts w:ascii="Times New Roman" w:cs="Times New Roman" w:hAnsi="Times New Roman"/>
          <w:bCs/>
          <w:spacing w:val="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Loops</w:t>
      </w:r>
    </w:p>
    <w:p>
      <w:pPr>
        <w:pStyle w:val="15"/>
        <w:ind w:left="541"/>
        <w:rPr>
          <w:bCs/>
        </w:rPr>
      </w:pPr>
    </w:p>
    <w:p>
      <w:pPr>
        <w:pStyle w:val="15"/>
        <w:spacing w:line="245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calculates the average age of players and displays the result.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inserts a new player record into the Player table.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function that returns the total number of teams in a particular Cricket Board.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write a non-recursive PL/SQL procedure to retrieve even-numbered PlayerIDs registered for any tournament.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calculates the average age of players and displays the result.</w:t>
      </w:r>
    </w:p>
    <w:p>
      <w:pPr>
        <w:pStyle w:val="15"/>
        <w:spacing w:line="273" w:lineRule="exact"/>
        <w:ind w:left="900"/>
      </w:pPr>
      <w:r>
        <w:t>DECLARE</w:t>
      </w:r>
    </w:p>
    <w:p>
      <w:pPr>
        <w:pStyle w:val="15"/>
        <w:spacing w:line="273" w:lineRule="exact"/>
        <w:ind w:left="900"/>
      </w:pPr>
      <w:r>
        <w:t xml:space="preserve">    total_age NUMBER := 0;</w:t>
      </w:r>
    </w:p>
    <w:p>
      <w:pPr>
        <w:pStyle w:val="15"/>
        <w:spacing w:line="273" w:lineRule="exact"/>
        <w:ind w:left="900"/>
      </w:pPr>
      <w:r>
        <w:t xml:space="preserve">    num_players NUMBER := 0;</w:t>
      </w:r>
    </w:p>
    <w:p>
      <w:pPr>
        <w:pStyle w:val="15"/>
        <w:spacing w:line="273" w:lineRule="exact"/>
        <w:ind w:left="900"/>
      </w:pPr>
      <w:r>
        <w:t xml:space="preserve">    avg_age NUMBER := 0;</w:t>
      </w:r>
    </w:p>
    <w:p>
      <w:pPr>
        <w:pStyle w:val="15"/>
        <w:spacing w:line="273" w:lineRule="exact"/>
        <w:ind w:left="900"/>
      </w:pPr>
      <w:r>
        <w:t>BEGIN</w:t>
      </w:r>
    </w:p>
    <w:p>
      <w:pPr>
        <w:pStyle w:val="15"/>
        <w:spacing w:line="273" w:lineRule="exact"/>
        <w:ind w:left="900"/>
      </w:pPr>
      <w:r>
        <w:t xml:space="preserve">    -- Using a cursor to loop through all players</w:t>
      </w:r>
    </w:p>
    <w:p>
      <w:pPr>
        <w:pStyle w:val="15"/>
        <w:spacing w:line="273" w:lineRule="exact"/>
        <w:ind w:left="900"/>
      </w:pPr>
      <w:r>
        <w:t xml:space="preserve">    FOR player_rec IN (SELECT Age FROM Player) LOOP</w:t>
      </w:r>
    </w:p>
    <w:p>
      <w:pPr>
        <w:pStyle w:val="15"/>
        <w:spacing w:line="273" w:lineRule="exact"/>
        <w:ind w:left="900"/>
      </w:pPr>
      <w:r>
        <w:t xml:space="preserve">        total_age := total_age + player_rec.Age; -- Summing up the ages</w:t>
      </w:r>
    </w:p>
    <w:p>
      <w:pPr>
        <w:pStyle w:val="15"/>
        <w:spacing w:line="273" w:lineRule="exact"/>
        <w:ind w:left="900"/>
      </w:pPr>
      <w:r>
        <w:t xml:space="preserve">        num_players := num_players + 1; -- Counting the number of players</w:t>
      </w:r>
    </w:p>
    <w:p>
      <w:pPr>
        <w:pStyle w:val="15"/>
        <w:spacing w:line="273" w:lineRule="exact"/>
        <w:ind w:left="900"/>
      </w:pPr>
      <w:r>
        <w:t xml:space="preserve">    END LOOP;</w:t>
      </w:r>
    </w:p>
    <w:p>
      <w:pPr>
        <w:pStyle w:val="15"/>
        <w:spacing w:line="273" w:lineRule="exact"/>
        <w:ind w:left="900"/>
      </w:pPr>
    </w:p>
    <w:p>
      <w:pPr>
        <w:pStyle w:val="15"/>
        <w:spacing w:line="273" w:lineRule="exact"/>
        <w:ind w:left="900"/>
      </w:pPr>
      <w:r>
        <w:t xml:space="preserve">    -- Calculating the average age</w:t>
      </w:r>
    </w:p>
    <w:p>
      <w:pPr>
        <w:pStyle w:val="15"/>
        <w:spacing w:line="273" w:lineRule="exact"/>
        <w:ind w:left="900"/>
      </w:pPr>
      <w:r>
        <w:t xml:space="preserve">    IF num_players &gt; 0 THEN</w:t>
      </w:r>
    </w:p>
    <w:p>
      <w:pPr>
        <w:pStyle w:val="15"/>
        <w:spacing w:line="273" w:lineRule="exact"/>
        <w:ind w:left="900"/>
      </w:pPr>
      <w:r>
        <w:t xml:space="preserve">        avg_age := total_age / num_players;</w:t>
      </w:r>
    </w:p>
    <w:p>
      <w:pPr>
        <w:pStyle w:val="15"/>
        <w:spacing w:line="273" w:lineRule="exact"/>
        <w:ind w:left="900"/>
      </w:pPr>
      <w:r>
        <w:t xml:space="preserve">    END IF;</w:t>
      </w:r>
    </w:p>
    <w:p>
      <w:pPr>
        <w:pStyle w:val="15"/>
        <w:spacing w:line="273" w:lineRule="exact"/>
        <w:ind w:left="900"/>
      </w:pPr>
    </w:p>
    <w:p>
      <w:pPr>
        <w:pStyle w:val="15"/>
        <w:spacing w:line="273" w:lineRule="exact"/>
        <w:ind w:left="900"/>
      </w:pPr>
      <w:r>
        <w:t xml:space="preserve">    -- Displaying the result</w:t>
      </w:r>
    </w:p>
    <w:p>
      <w:pPr>
        <w:pStyle w:val="15"/>
        <w:spacing w:line="273" w:lineRule="exact"/>
        <w:ind w:left="900"/>
      </w:pPr>
      <w:r>
        <w:t xml:space="preserve">    DBMS_OUTPUT.PUT_LINE('Total Players: ' || num_players);</w:t>
      </w:r>
    </w:p>
    <w:p>
      <w:pPr>
        <w:pStyle w:val="15"/>
        <w:spacing w:line="273" w:lineRule="exact"/>
        <w:ind w:left="900"/>
      </w:pPr>
      <w:r>
        <w:t xml:space="preserve">    DBMS_OUTPUT.PUT_LINE('Total Age: ' || total_age);</w:t>
      </w:r>
    </w:p>
    <w:p>
      <w:pPr>
        <w:pStyle w:val="15"/>
        <w:spacing w:line="273" w:lineRule="exact"/>
        <w:ind w:left="900"/>
      </w:pPr>
      <w:r>
        <w:t xml:space="preserve">    DBMS_OUTPUT.PUT_LINE('Average Age: ' || avg_age);</w:t>
      </w:r>
    </w:p>
    <w:p>
      <w:pPr>
        <w:tabs>
          <w:tab w:val="left" w:pos="901"/>
        </w:tabs>
        <w:ind w:left="900"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Output: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Players: 14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Age: 342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Average Age: 24.42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inserts a new player record into the Player table.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v_PlayerID VARCHAR(6) := &amp;PlayerID’; -- You can generate a unique PlayerID as needed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v_TeamID VARCHAR(6) := '&amp;TEAMID'; -- Replace with the actual TeamID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v_FName VARCHAR(30) := '&amp;Fname';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v_LName VARCHAR(30) := '&amp;Lname';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v_Age NUMBER(5,2) := &amp;age;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v_DateofBirth DATE := TO_DATE('&amp;DOB', 'YYYY-MM-DD'); -- Replace with the actual DateofBirth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v_PlayingRole VARCHAR(25) := '&amp;PlayingRole';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v_email VARCHAR(40) := '&amp;email';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v_contact_no NUMBER := &amp;phone; -- Replace with the actual contact number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INSERT INTO Player (PlayerID, TeamID, FName, LName, Age, DateofBirth, PlayingRole, email, contact_no)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VALUES (v_PlayerID, v_TeamID, v_FName, v_LName, v_Age, v_DateofBirth, v_PlayingRole, v_email, v_contact_no);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COMMIT;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DBMS_OUTPUT.PUT_LINE('Player record inserted successfully.');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DBMS_OUTPUT.PUT_LINE('Error: ' || SQLERRM);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ROLLBACK;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PlayerID: 676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TeamID: CCB01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FName: Rahul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LName: Sharma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Age: 23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DateofBirth: 17-07-1999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PlayingRole: AllRounder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email: rahulsharma@gmail.com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Contact_no: 9797181815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Player record inserted successfully.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function that returns the total number of teams in a particular Cricket Board.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OR REPLACE FUNCTION GetTotalTeamsInBoard(BoardID VARCHAR2) RETURN NUMBER IS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v_TotalTeams NUMBER := 0;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SELECT COUNT(*) INTO v_TotalTeams FROM Team WHERE BoardID = BoardID;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RETURN v_TotalTeams;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NO_DATA_FOUND THEN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the case when the board doesn't exist or has no teams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0;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other exceptions as needed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-1; -- Return a negative value to indicate an error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 GetTotalTeamsInBoard;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Function successfully created.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SQL&gt; 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number res;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Begin</w:t>
        <w:br/>
        <w:t>res:=</w:t>
      </w:r>
      <w:r>
        <w:rPr>
          <w:rFonts w:ascii="Times New Roman" w:cs="Times New Roman" w:hAnsi="Times New Roman"/>
          <w:szCs w:val="24"/>
        </w:rPr>
        <w:t xml:space="preserve"> GetTotalTeamsInBoard(‘BID01’);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DBMS_OUTPUT.PUT_LINE(‘No of teams:  ‘||res);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szCs w:val="24"/>
        </w:rPr>
        <w:t>No of teams: 2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write a non-recursive PL/SQL procedure to retrieve even-numbered PlayerIDs registered for any tournament.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OR REPLACE PROCEDURE GetEvenNumberedPlayerIDs IS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player_rec IN ( SELECT PlayerID FROM Player WHERE TO_NUMBER(PlayerID) MOD 2 = 0)     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LOOP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DBMS_OUTPUT.PUT_LINE('Even-Numbered PlayerID: ' || player_rec.PlayerID);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 GetEvenNumberedPlayerIDs;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PL/SQL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Procedures,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Functions</w:t>
      </w:r>
      <w:r>
        <w:rPr>
          <w:rFonts w:ascii="Times New Roman" w:cs="Times New Roman" w:hAnsi="Times New Roman"/>
          <w:spacing w:val="14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loops</w:t>
      </w:r>
      <w:r>
        <w:rPr>
          <w:rFonts w:ascii="Times New Roman" w:cs="Times New Roman" w:hAnsi="Times New Roman"/>
          <w:spacing w:val="8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on</w:t>
      </w:r>
      <w:r>
        <w:rPr>
          <w:rFonts w:ascii="Times New Roman" w:cs="Times New Roman" w:hAnsi="Times New Roman"/>
          <w:spacing w:val="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theory</w:t>
      </w:r>
      <w:r>
        <w:rPr>
          <w:rFonts w:ascii="Times New Roman" w:cs="Times New Roman" w:hAnsi="Times New Roman"/>
          <w:spacing w:val="1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15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business</w:t>
      </w:r>
      <w:r>
        <w:rPr>
          <w:rFonts w:ascii="Times New Roman" w:cs="Times New Roman" w:hAnsi="Times New Roman"/>
          <w:spacing w:val="-5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scenarios experiment was successfully completed and results are verified.</w:t>
      </w:r>
    </w:p>
    <w:p>
      <w:pPr>
        <w:jc w:val="center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92D222A"/>
    <w:multiLevelType w:val="hybridMultilevel"/>
    <w:tmpl w:val="4A46DDC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20" w:hanging="180"/>
      </w:pPr>
    </w:lvl>
  </w:abstractNum>
  <w:abstractNum w:abstractNumId="1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5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2"/>
      </w:numPr>
      <w:contextualSpacing/>
    </w:pPr>
  </w:style>
  <w:style w:type="paragraph" w:styleId="26">
    <w:name w:val="List Bullet 2"/>
    <w:basedOn w:val="0"/>
    <w:pPr>
      <w:numPr>
        <w:ilvl w:val="0"/>
        <w:numId w:val="3"/>
      </w:numPr>
      <w:contextualSpacing/>
    </w:pPr>
  </w:style>
  <w:style w:type="paragraph" w:styleId="27">
    <w:name w:val="List Bullet 3"/>
    <w:basedOn w:val="0"/>
    <w:pPr>
      <w:numPr>
        <w:ilvl w:val="0"/>
        <w:numId w:val="4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5"/>
      </w:numPr>
      <w:contextualSpacing/>
    </w:pPr>
  </w:style>
  <w:style w:type="paragraph" w:styleId="32">
    <w:name w:val="List Number 2"/>
    <w:basedOn w:val="0"/>
    <w:pPr>
      <w:numPr>
        <w:ilvl w:val="0"/>
        <w:numId w:val="6"/>
      </w:numPr>
      <w:contextualSpacing/>
    </w:pPr>
  </w:style>
  <w:style w:type="paragraph" w:styleId="33">
    <w:name w:val="List Number 3"/>
    <w:basedOn w:val="0"/>
    <w:pPr>
      <w:numPr>
        <w:ilvl w:val="0"/>
        <w:numId w:val="7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7</Pages>
  <Words>613</Words>
  <Characters>3623</Characters>
  <Lines>172</Lines>
  <Paragraphs>116</Paragraphs>
  <CharactersWithSpaces>4345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6</cp:revision>
  <cp:lastPrinted>2025-10-15T00:45:00Z</cp:lastPrinted>
  <dcterms:created xsi:type="dcterms:W3CDTF">2025-10-31T15:04:00Z</dcterms:created>
  <dcterms:modified xsi:type="dcterms:W3CDTF">2025-11-03T13:43:10Z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