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24" behindDoc="0" locked="0" layoutInCell="1" hidden="0" allowOverlap="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4" cy="614044"/>
            <wp:effectExtent l="0" t="0" r="0" b="0"/>
            <wp:wrapNone/>
            <wp:docPr id="3" name="图片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图片 5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0084" cy="614044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>
      <w:pPr>
        <w:spacing w:after="0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25" behindDoc="0" locked="0" layoutInCell="1" hidden="0" allowOverlap="1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0" b="0"/>
            <wp:wrapNone/>
            <wp:docPr id="6" name="图片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图片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8360" cy="5588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mc:AlternateContent>
          <mc:Choice Requires="wps">
            <w:drawing>
              <wp:anchor distT="0" distB="0" distL="114300" distR="114300" simplePos="0" relativeHeight="23" behindDoc="0" locked="0" layoutInCell="1" hidden="0" allowOverlap="1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0" b="0"/>
                <wp:wrapNone/>
                <wp:docPr id="9" name="文本框 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94460" cy="220980"/>
                        </a:xfrm>
                        <a:prstGeom prst="rect"/>
                        <a:solidFill>
                          <a:srgbClr val="FFFFFF"/>
                        </a:solidFill>
                        <a:ln w="9525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txbx id="10">
                        <w:txbxContent>
                          <w:p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202" id="文本框 11" o:spid="_x0000_s11" fillcolor="#FFFFFF" stroked="t" style="position:absolute;&#10;margin-left:167.8pt;&#10;margin-top:4.9pt;&#10;width:109.8pt;&#10;height:17.400002pt;&#10;z-index:23;&#10;mso-position-horizontal:absolute;&#10;mso-position-vertical:absolute;&#10;mso-wrap-style:square;">
                <v:stroke color="#000000"/>
                <v:textbox id="850" inset="2.54mm,1.27mm,2.54mm,1.27mm" o:insetmode="custom" style="layout-flow:horizontal;&#10;v-text-anchor:top;">
                  <w:txbxContent>
                    <w:p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/>
    <w:p>
      <w:pPr>
        <w:jc w:val="center"/>
      </w:pPr>
      <w:r>
        <w:t>Academic Year: 2025–2026</w:t>
      </w:r>
    </w:p>
    <w:p>
      <w:pPr>
        <w:jc w:val="center"/>
      </w:pPr>
      <w:r>
        <w:t>SUMMER SEMESTER - SS2526</w:t>
      </w:r>
    </w:p>
    <w:p>
      <w:r>
        <w:br/>
        <w:t>Course Code</w:t>
        <w:tab/>
        <w:t>: 10211CS207</w:t>
      </w:r>
    </w:p>
    <w:p>
      <w:r>
        <w:t>Course Name</w:t>
        <w:tab/>
        <w:t>: Database Management Systems</w:t>
      </w:r>
    </w:p>
    <w:p>
      <w:r>
        <w:t>Slot No</w:t>
        <w:tab/>
        <w:t>:  S4L5</w:t>
        <w:br/>
      </w:r>
    </w:p>
    <w:p>
      <w:pPr>
        <w:pStyle w:val="38"/>
      </w:pPr>
      <w:r>
        <w:t>DBMS TASK - 9 REPORT</w:t>
      </w:r>
    </w:p>
    <w:p>
      <w:pPr>
        <w:rPr>
          <w:rFonts w:ascii="Times New Roman" w:cs="Times New Roman" w:hAnsi="Times New Roman"/>
          <w:bCs/>
          <w:szCs w:val="24"/>
        </w:rPr>
      </w:pPr>
      <w:r>
        <w:rPr>
          <w:sz w:val="28"/>
          <w:szCs w:val="24"/>
        </w:rPr>
        <w:t>Title</w:t>
      </w:r>
      <w:r>
        <w:rPr>
          <w:b/>
          <w:bCs/>
          <w:sz w:val="28"/>
          <w:szCs w:val="24"/>
        </w:rPr>
        <w:t>:</w:t>
      </w:r>
      <w:r>
        <w:rPr>
          <w:rFonts w:ascii="Times New Roman" w:cs="Times New Roman" w:hAnsi="Times New Roman"/>
          <w:b/>
          <w:bCs/>
          <w:szCs w:val="24"/>
        </w:rPr>
        <w:t xml:space="preserve"> </w:t>
      </w:r>
      <w:r>
        <w:rPr>
          <w:rFonts w:ascii="Times New Roman" w:cs="Times New Roman" w:hAnsi="Times New Roman"/>
          <w:bCs/>
          <w:szCs w:val="24"/>
        </w:rPr>
        <w:t>CRUD operations in Graph databases</w:t>
      </w:r>
    </w:p>
    <w:p>
      <w:pPr>
        <w:rPr>
          <w:rFonts w:ascii="Times New Roman" w:cs="Times New Roman" w:hAnsi="Times New Roman"/>
          <w:b/>
          <w:szCs w:val="24"/>
        </w:rPr>
      </w:pPr>
    </w:p>
    <w:p/>
    <w:p>
      <w:r>
        <w:t>Submitted by:</w:t>
        <w:br/>
      </w:r>
    </w:p>
    <w:tbl>
      <w:tblPr>
        <w:jc w:val="lef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1353"/>
        <w:gridCol w:w="2468"/>
        <w:gridCol w:w="4809"/>
      </w:tblGrid>
      <w:tr>
        <w:tc>
          <w:tcPr>
            <w:tcW w:w="1353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>
        <w:tc>
          <w:tcPr>
            <w:tcW w:w="1353" w:type="dxa"/>
            <w:vAlign w:val="bottom"/>
          </w:tcPr>
          <w:p>
            <w:pPr>
              <w:spacing w:after="0" w:line="240" w:lineRule="auto"/>
              <w:rPr>
                <w:highlight w:val="yellow"/>
              </w:rPr>
            </w:pPr>
            <w:r>
              <w:rPr>
                <w:highlight w:val="yellow"/>
              </w:rPr>
              <w:t>vtu29811</w:t>
            </w:r>
          </w:p>
        </w:tc>
        <w:tc>
          <w:tcPr>
            <w:tcW w:w="2468" w:type="dxa"/>
            <w:vAlign w:val="bottom"/>
          </w:tcPr>
          <w:p>
            <w:pPr>
              <w:spacing w:after="0" w:line="240" w:lineRule="auto"/>
              <w:rPr>
                <w:highlight w:val="yellow"/>
              </w:rPr>
            </w:pPr>
            <w:r>
              <w:rPr>
                <w:highlight w:val="yellow"/>
              </w:rPr>
              <w:t>24UECS1201</w:t>
            </w:r>
          </w:p>
        </w:tc>
        <w:tc>
          <w:tcPr>
            <w:tcW w:w="4809" w:type="dxa"/>
            <w:vAlign w:val="bottom"/>
          </w:tcPr>
          <w:p>
            <w:pPr>
              <w:spacing w:after="0" w:line="240" w:lineRule="auto"/>
              <w:rPr>
                <w:highlight w:val="yellow"/>
              </w:rPr>
            </w:pPr>
            <w:r>
              <w:rPr>
                <w:highlight w:val="yellow"/>
              </w:rPr>
              <w:t>G.pallavi</w:t>
            </w:r>
            <w:bookmarkStart w:id="0" w:name="_GoBack"/>
            <w:bookmarkEnd w:id="0"/>
          </w:p>
        </w:tc>
      </w:tr>
    </w:tbl>
    <w:p>
      <w:r>
        <w:br/>
      </w:r>
    </w:p>
    <w:p/>
    <w:p/>
    <w:p/>
    <w:p/>
    <w:p/>
    <w:p/>
    <w:p/>
    <w:p>
      <w:pPr>
        <w:jc w:val="both"/>
        <w:rPr>
          <w:rFonts w:ascii="Times New Roman" w:cs="Times New Roman" w:hAnsi="Times New Roman"/>
          <w:b/>
          <w:color w:val="000000"/>
          <w:szCs w:val="24"/>
        </w:rPr>
      </w:pPr>
      <w:r>
        <w:rPr>
          <w:rFonts w:ascii="Times New Roman" w:cs="Times New Roman" w:hAnsi="Times New Roman"/>
          <w:b/>
          <w:color w:val="000000"/>
          <w:szCs w:val="24"/>
        </w:rPr>
        <w:t>AIM:</w:t>
      </w:r>
    </w:p>
    <w:p>
      <w:pPr>
        <w:jc w:val="both"/>
        <w:rPr>
          <w:rFonts w:ascii="Times New Roman" w:cs="Times New Roman" w:hAnsi="Times New Roman"/>
          <w:color w:val="000000"/>
          <w:szCs w:val="24"/>
        </w:rPr>
      </w:pPr>
      <w:r>
        <w:rPr>
          <w:rFonts w:ascii="Times New Roman" w:cs="Times New Roman" w:hAnsi="Times New Roman"/>
          <w:color w:val="000000"/>
          <w:szCs w:val="24"/>
        </w:rPr>
        <w:t>To perform CRUD operations like creating, inserting, querying, finding, deleting operations on graph spaces.</w:t>
      </w:r>
    </w:p>
    <w:p>
      <w:pPr>
        <w:jc w:val="both"/>
        <w:rPr>
          <w:rFonts w:ascii="Times New Roman" w:cs="Times New Roman" w:hAnsi="Times New Roman"/>
          <w:b/>
          <w:color w:val="000000"/>
          <w:szCs w:val="24"/>
        </w:rPr>
      </w:pPr>
      <w:r>
        <w:rPr>
          <w:rFonts w:ascii="Times New Roman" w:cs="Times New Roman" w:hAnsi="Times New Roman"/>
          <w:b/>
          <w:szCs w:val="24"/>
        </w:rPr>
        <w:t>The steps to get started with Neo4j's Aura Graph Database:</w:t>
      </w: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b/>
          <w:szCs w:val="24"/>
        </w:rPr>
        <w:t>Step1:</w:t>
      </w:r>
      <w:r>
        <w:rPr>
          <w:rFonts w:ascii="Times New Roman" w:cs="Times New Roman" w:hAnsi="Times New Roman"/>
          <w:szCs w:val="24"/>
        </w:rPr>
        <w:t xml:space="preserve"> Copy and paste the following link into your web browser: https://neo4j.com/cloud/platform/aura-graph-database/?ref=docs-get-started-dropdown</w:t>
      </w: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b/>
          <w:szCs w:val="24"/>
        </w:rPr>
        <w:t>Step2:</w:t>
      </w:r>
      <w:r>
        <w:rPr>
          <w:rFonts w:ascii="Times New Roman" w:cs="Times New Roman" w:hAnsi="Times New Roman"/>
          <w:szCs w:val="24"/>
        </w:rPr>
        <w:t xml:space="preserve"> Click on "Start Free."</w:t>
      </w: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b/>
          <w:szCs w:val="24"/>
        </w:rPr>
        <w:t>Step3:</w:t>
      </w:r>
      <w:r>
        <w:rPr>
          <w:rFonts w:ascii="Times New Roman" w:cs="Times New Roman" w:hAnsi="Times New Roman"/>
          <w:szCs w:val="24"/>
        </w:rPr>
        <w:t xml:space="preserve"> Choose the option to "Continue with Google."</w:t>
      </w: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b/>
          <w:szCs w:val="24"/>
        </w:rPr>
        <w:t>Step4:</w:t>
      </w:r>
      <w:r>
        <w:rPr>
          <w:rFonts w:ascii="Times New Roman" w:cs="Times New Roman" w:hAnsi="Times New Roman"/>
          <w:szCs w:val="24"/>
        </w:rPr>
        <w:t xml:space="preserve"> Click the "Open" button.</w:t>
      </w: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b/>
          <w:szCs w:val="24"/>
        </w:rPr>
        <w:t>Step5:</w:t>
      </w:r>
      <w:r>
        <w:rPr>
          <w:rFonts w:ascii="Times New Roman" w:cs="Times New Roman" w:hAnsi="Times New Roman"/>
          <w:szCs w:val="24"/>
        </w:rPr>
        <w:t xml:space="preserve"> After clicking "Open," a text file will be automatically downloaded. This file contains your user ID and password details.</w:t>
      </w: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b/>
          <w:szCs w:val="24"/>
        </w:rPr>
        <w:t>Step6:</w:t>
      </w:r>
      <w:r>
        <w:rPr>
          <w:rFonts w:ascii="Times New Roman" w:cs="Times New Roman" w:hAnsi="Times New Roman"/>
          <w:szCs w:val="24"/>
        </w:rPr>
        <w:t xml:space="preserve"> Copy the password from the downloaded text file and paste it where required.</w:t>
      </w: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b/>
          <w:szCs w:val="24"/>
        </w:rPr>
        <w:t>Step7:</w:t>
      </w:r>
      <w:r>
        <w:rPr>
          <w:rFonts w:ascii="Times New Roman" w:cs="Times New Roman" w:hAnsi="Times New Roman"/>
          <w:szCs w:val="24"/>
        </w:rPr>
        <w:t xml:space="preserve"> Close the "Get started with Neo4j with beginner guides" if it's open.</w:t>
      </w: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b/>
          <w:szCs w:val="24"/>
        </w:rPr>
        <w:t>Sep8:</w:t>
      </w:r>
      <w:r>
        <w:rPr>
          <w:rFonts w:ascii="Times New Roman" w:cs="Times New Roman" w:hAnsi="Times New Roman"/>
          <w:szCs w:val="24"/>
        </w:rPr>
        <w:t xml:space="preserve"> You're now ready to begin practicing with the Graph Database.</w:t>
      </w:r>
    </w:p>
    <w:p>
      <w:pPr>
        <w:pStyle w:val="2"/>
        <w:rPr>
          <w:color w:val="000000"/>
          <w:sz w:val="24"/>
          <w:szCs w:val="24"/>
        </w:rPr>
      </w:pPr>
    </w:p>
    <w:p>
      <w:pPr>
        <w:pStyle w:val="2"/>
        <w:rPr>
          <w:i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Create Node with Properties</w:t>
      </w:r>
    </w:p>
    <w:p>
      <w:pPr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Properties are the key-value pairs using which a node stores data. Create a node with properties using the CREATE clause and need to specify these properties separated by commas within the flower braces “{ }”.</w:t>
      </w:r>
    </w:p>
    <w:p>
      <w:pPr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Syntax</w:t>
      </w:r>
    </w:p>
    <w:p>
      <w:pPr>
        <w:ind w:left="72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CREATE (node:label { key1: value, key2: value, . . . . . . . . .  }) return node</w:t>
      </w:r>
    </w:p>
    <w:p>
      <w:pPr>
        <w:ind w:left="720"/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To verify the creation of the node, type and execute the following query in the dollar prompt.</w:t>
      </w:r>
    </w:p>
    <w:p>
      <w:pPr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Syntax:</w:t>
      </w:r>
    </w:p>
    <w:p>
      <w:pPr>
        <w:ind w:left="72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MATCH (n) RETURN n </w:t>
      </w:r>
    </w:p>
    <w:p>
      <w:pPr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Creating Relationships</w:t>
      </w:r>
    </w:p>
    <w:p>
      <w:pPr>
        <w:jc w:val="both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To create a relationship using the CREATE clause and specify relationship within the square braces “[ ]” depending on the direction of the relationship it is placed between hyphen “ - ” and arrow “ → ” as shown in the following syntax.</w:t>
      </w:r>
    </w:p>
    <w:p>
      <w:pPr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Syntax:</w:t>
      </w:r>
    </w:p>
    <w:p>
      <w:pPr>
        <w:ind w:left="72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CREATE (node1)-[:RelationshipType]-&gt;(node2) </w:t>
      </w:r>
    </w:p>
    <w:p>
      <w:pPr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Syntax:</w:t>
      </w:r>
    </w:p>
    <w:p>
      <w:pPr>
        <w:ind w:left="72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MATCH (a:LabeofNode1), (b:LabeofNode2) </w:t>
      </w: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 xml:space="preserve">              WHERE a.name = "nameofnode1" AND b.name = " nameofnode2"</w:t>
      </w: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ab/>
        <w:t xml:space="preserve">CREATE (a)-[: Relation]-&gt;(b) RETURN a,b </w:t>
      </w:r>
    </w:p>
    <w:p>
      <w:pPr>
        <w:ind w:left="720"/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Deleting a Particular Node</w:t>
      </w: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To delete a particular node and need to specify the details of the node in the place of “n” in the above query.</w:t>
      </w:r>
    </w:p>
    <w:p>
      <w:pPr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Syntax:</w:t>
      </w:r>
    </w:p>
    <w:p>
      <w:pPr>
        <w:ind w:left="720"/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MATCH (node:label {properties . . . . . . . . . .  }) DELETE node</w:t>
      </w:r>
    </w:p>
    <w:p>
      <w:pPr>
        <w:ind w:left="720"/>
        <w:rPr>
          <w:rFonts w:ascii="Times New Roman" w:cs="Times New Roman" w:hAnsi="Times New Roman"/>
          <w:szCs w:val="24"/>
        </w:rPr>
      </w:pP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Create a graph database for student course registration, create student and dept node and insert values of properties.</w:t>
      </w:r>
    </w:p>
    <w:p>
      <w:pPr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Create a CrickerBoard Node:</w:t>
      </w: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create(cb:CricketBoard{BoardID:'BID01',Name:'Chennai Cricket Board', Address:'Chennai', Phone:9988776699})  return cb</w:t>
      </w:r>
    </w:p>
    <w:p>
      <w:pPr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Create Team Nodes:</w:t>
      </w: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create(t1:Team{teamID:'CCB01',BoardID:'BID01',name:'ABS EXPRESS', Coach:'G.D.RAMESH', Captain:'SAMPATH KUMAR'}) return t1</w:t>
      </w: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create(t2:Team{teamID:'CCB02',BoardID:'BID01',name:'AVG EXPRESS',Coach: 'T.KARTHIKH', Captain:'Y.JOHN'}) return t2</w:t>
      </w:r>
    </w:p>
    <w:p>
      <w:pPr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Create Player Nodes:</w:t>
      </w: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create(p1:Player{PlayerID:'1',TeamID:'CCB01',Name:'Raj',Age:23,DateofBirth:'29-JUN-1996', PlayingRole:'Bowler',email:'rajn@gmail.com'}) return p1</w:t>
      </w: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create(p2:Player{PlayerID:'33',TeamID:'CCB01',Name:'Anand',Age:23,DateofBirth:'02-JAN-1999', PlayingRole:'Batsman',email:'balajid@gmail.comm'}) return p2</w:t>
      </w: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create(p3:Player{PlayerID:'65',TeamID:'CCB02',Name:'Suresh',Age:27,DateofBirth:'02-JUN-1996', PlayingRole:'Batsman',email:'sureshd@gmail.comm'}) return p3</w:t>
      </w: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create(p4:Player{PlayerID:'75',TeamID:'CCB02',Name:'Rohit',Age:33,DateofBirth:'02-JUN-1991', PlayingRole:'Batsman',email:'srohit@gmail.comm'}) return p4</w:t>
      </w:r>
    </w:p>
    <w:p>
      <w:pPr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Creating Relationship among CricketBoard and Teams:</w:t>
      </w: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match(cb:CricketBoard{BoardID:'BID01'}),(t1:Team{teamID:'CCB01'}) create(cb)-[r:has]-&gt;(t1) return cb,r,t1</w:t>
      </w: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match(cb:CricketBoard{BoardID:'BID01'}),(t2:Team{teamID:'CCB02'}) create(cb)-[r:has]-&gt;(t2) return cb,r,t2</w:t>
      </w:r>
    </w:p>
    <w:p>
      <w:pPr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Creating Relationship among Players and Teams:</w:t>
      </w: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match(p1:Player{PlayerID:'1'}),(t1:Team{teamID:'CCB01'}) create(p1)-[r1:playfor]-&gt;(t1) return p1,r1,t1</w:t>
      </w: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match(p2:Player{PlayerID:'33'}),(t1:Team{teamID:'CCB01'}) create(p2)-[r2:playfor]-&gt;(t1) return p2,r2,t1</w:t>
      </w: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match(p3:Player{PlayerID:'65'}),(t2:Team{teamID:'CCB02'}) create(p3)-[r3:playfor]-&gt;(t2) return p3,r3,t2</w:t>
      </w: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</w:rPr>
        <w:t>match(p4:Player{PlayerID:'75'}),(t2:Team{teamID:'CCB02'}) create(p3)-[r4:playfor]-&gt;(t2) return p4,r4,t2</w:t>
      </w:r>
    </w:p>
    <w:p>
      <w:pPr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 xml:space="preserve">Display All nodes: </w:t>
      </w:r>
      <w:r>
        <w:rPr>
          <w:rFonts w:ascii="Times New Roman" w:cs="Times New Roman" w:hAnsi="Times New Roman"/>
          <w:szCs w:val="24"/>
        </w:rPr>
        <w:t>match(n) return n</w:t>
      </w:r>
    </w:p>
    <w:p>
      <w:pPr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Output:</w:t>
      </w:r>
    </w:p>
    <w:p>
      <w:pPr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  <w:lang w:eastAsia="en-IN"/>
        </w:rPr>
        <w:drawing>
          <wp:inline distT="0" distB="0" distL="0" distR="0">
            <wp:extent cx="5724525" cy="3219450"/>
            <wp:effectExtent l="0" t="0" r="0" b="0"/>
            <wp:docPr id="12" name="图片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图片 1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2194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cs="Times New Roman" w:hAnsi="Times New Roman"/>
          <w:b/>
          <w:szCs w:val="24"/>
        </w:rPr>
      </w:pPr>
    </w:p>
    <w:p>
      <w:pPr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OUTPUT:</w:t>
      </w: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szCs w:val="24"/>
          <w:lang w:eastAsia="en-IN"/>
        </w:rPr>
        <w:drawing>
          <wp:inline distT="0" distB="0" distL="0" distR="0">
            <wp:extent cx="5724525" cy="3219450"/>
            <wp:effectExtent l="0" t="0" r="0" b="0"/>
            <wp:docPr id="15" name="图片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图片 1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2194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cs="Times New Roman" w:hAnsi="Times New Roman"/>
          <w:color w:val="000000"/>
          <w:szCs w:val="24"/>
        </w:rPr>
      </w:pPr>
      <w:r>
        <w:rPr>
          <w:rFonts w:ascii="Times New Roman" w:cs="Times New Roman" w:hAnsi="Times New Roman"/>
          <w:color w:val="000000"/>
          <w:szCs w:val="24"/>
        </w:rPr>
        <w:t xml:space="preserve">       </w:t>
      </w:r>
    </w:p>
    <w:p>
      <w:pPr>
        <w:jc w:val="both"/>
        <w:rPr>
          <w:rFonts w:ascii="Times New Roman" w:cs="Times New Roman" w:hAnsi="Times New Roman"/>
          <w:b/>
          <w:color w:val="000000"/>
          <w:szCs w:val="24"/>
        </w:rPr>
      </w:pPr>
      <w:r>
        <w:rPr>
          <w:rFonts w:ascii="Times New Roman" w:cs="Times New Roman" w:hAnsi="Times New Roman"/>
          <w:b/>
          <w:color w:val="000000"/>
          <w:szCs w:val="24"/>
        </w:rPr>
        <w:t>Retrieve particular player details:</w:t>
      </w:r>
    </w:p>
    <w:p>
      <w:pPr>
        <w:jc w:val="both"/>
        <w:rPr>
          <w:rFonts w:ascii="Times New Roman" w:cs="Times New Roman" w:hAnsi="Times New Roman"/>
          <w:color w:val="000000"/>
          <w:szCs w:val="24"/>
        </w:rPr>
      </w:pPr>
      <w:r>
        <w:rPr>
          <w:rFonts w:ascii="Times New Roman" w:cs="Times New Roman" w:hAnsi="Times New Roman"/>
          <w:color w:val="000000"/>
          <w:szCs w:val="24"/>
        </w:rPr>
        <w:t>match(p:Player{PlayerID:'33'}) return p</w:t>
      </w:r>
    </w:p>
    <w:p>
      <w:pPr>
        <w:jc w:val="both"/>
        <w:rPr>
          <w:rFonts w:ascii="Times New Roman" w:cs="Times New Roman" w:hAnsi="Times New Roman"/>
          <w:color w:val="000000"/>
          <w:szCs w:val="24"/>
        </w:rPr>
      </w:pPr>
    </w:p>
    <w:p>
      <w:pPr>
        <w:jc w:val="both"/>
        <w:rPr>
          <w:rFonts w:ascii="Times New Roman" w:cs="Times New Roman" w:hAnsi="Times New Roman"/>
          <w:color w:val="000000"/>
          <w:szCs w:val="24"/>
        </w:rPr>
      </w:pPr>
      <w:r>
        <w:rPr>
          <w:rFonts w:ascii="Times New Roman" w:cs="Times New Roman" w:hAnsi="Times New Roman"/>
          <w:szCs w:val="24"/>
          <w:lang w:eastAsia="en-IN"/>
        </w:rPr>
        <w:drawing>
          <wp:inline distT="0" distB="0" distL="0" distR="0">
            <wp:extent cx="5731510" cy="3222625"/>
            <wp:effectExtent l="0" t="0" r="0" b="0"/>
            <wp:docPr id="18" name="图片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图片 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2226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Times New Roman" w:cs="Times New Roman" w:hAnsi="Times New Roman"/>
          <w:color w:val="000000"/>
          <w:szCs w:val="24"/>
        </w:rPr>
      </w:pPr>
    </w:p>
    <w:p>
      <w:pPr>
        <w:jc w:val="both"/>
        <w:rPr>
          <w:rFonts w:ascii="Times New Roman" w:cs="Times New Roman" w:hAnsi="Times New Roman"/>
          <w:b/>
          <w:color w:val="000000"/>
          <w:szCs w:val="24"/>
        </w:rPr>
      </w:pPr>
    </w:p>
    <w:p>
      <w:pPr>
        <w:jc w:val="both"/>
        <w:rPr>
          <w:rFonts w:ascii="Times New Roman" w:cs="Times New Roman" w:hAnsi="Times New Roman"/>
          <w:b/>
          <w:color w:val="000000"/>
          <w:szCs w:val="24"/>
        </w:rPr>
      </w:pPr>
      <w:r>
        <w:rPr>
          <w:rFonts w:ascii="Times New Roman" w:cs="Times New Roman" w:hAnsi="Times New Roman"/>
          <w:b/>
          <w:color w:val="000000"/>
          <w:szCs w:val="24"/>
        </w:rPr>
        <w:t>Update particular player details:</w:t>
      </w:r>
    </w:p>
    <w:p>
      <w:pPr>
        <w:shd w:val="clear" w:color="auto" w:fill="FFFFFE"/>
        <w:rPr>
          <w:rFonts w:ascii="Times New Roman" w:cs="Times New Roman" w:hAnsi="Times New Roman"/>
          <w:szCs w:val="24"/>
          <w:lang w:eastAsia="en-IN"/>
        </w:rPr>
      </w:pPr>
      <w:r>
        <w:rPr>
          <w:rFonts w:ascii="Times New Roman" w:cs="Times New Roman" w:hAnsi="Times New Roman"/>
          <w:szCs w:val="24"/>
          <w:lang w:eastAsia="en-IN"/>
        </w:rPr>
        <w:t>match(p:Player{PlayerID:'1'}) set p.age=27 return p</w:t>
      </w:r>
    </w:p>
    <w:p>
      <w:pPr>
        <w:jc w:val="both"/>
        <w:rPr>
          <w:rFonts w:ascii="Times New Roman" w:cs="Times New Roman" w:hAnsi="Times New Roman"/>
          <w:b/>
          <w:szCs w:val="24"/>
        </w:rPr>
      </w:pPr>
    </w:p>
    <w:p>
      <w:pPr>
        <w:jc w:val="both"/>
        <w:rPr>
          <w:rFonts w:ascii="Times New Roman" w:cs="Times New Roman" w:hAnsi="Times New Roman"/>
          <w:b/>
          <w:szCs w:val="24"/>
        </w:rPr>
      </w:pPr>
    </w:p>
    <w:p>
      <w:pPr>
        <w:jc w:val="both"/>
        <w:rPr>
          <w:rFonts w:ascii="Times New Roman" w:cs="Times New Roman" w:hAnsi="Times New Roman"/>
          <w:b/>
          <w:szCs w:val="24"/>
        </w:rPr>
      </w:pPr>
    </w:p>
    <w:p>
      <w:pPr>
        <w:jc w:val="both"/>
        <w:rPr>
          <w:rFonts w:ascii="Times New Roman" w:cs="Times New Roman" w:hAnsi="Times New Roman"/>
          <w:b/>
          <w:szCs w:val="24"/>
        </w:rPr>
      </w:pPr>
    </w:p>
    <w:p>
      <w:pPr>
        <w:jc w:val="both"/>
        <w:rPr>
          <w:rFonts w:ascii="Times New Roman" w:cs="Times New Roman" w:hAnsi="Times New Roman"/>
          <w:b/>
          <w:szCs w:val="24"/>
        </w:rPr>
      </w:pPr>
    </w:p>
    <w:p>
      <w:pPr>
        <w:jc w:val="both"/>
        <w:rPr>
          <w:rFonts w:ascii="Times New Roman" w:cs="Times New Roman" w:hAnsi="Times New Roman"/>
          <w:b/>
          <w:szCs w:val="24"/>
        </w:rPr>
      </w:pPr>
    </w:p>
    <w:p>
      <w:pPr>
        <w:jc w:val="both"/>
        <w:rPr>
          <w:rFonts w:ascii="Times New Roman" w:cs="Times New Roman" w:hAnsi="Times New Roman"/>
          <w:b/>
          <w:szCs w:val="24"/>
        </w:rPr>
      </w:pPr>
    </w:p>
    <w:p>
      <w:pPr>
        <w:jc w:val="both"/>
        <w:rPr>
          <w:rFonts w:ascii="Times New Roman" w:cs="Times New Roman" w:hAnsi="Times New Roman"/>
          <w:b/>
          <w:szCs w:val="24"/>
        </w:rPr>
      </w:pPr>
    </w:p>
    <w:p>
      <w:pPr>
        <w:jc w:val="both"/>
        <w:rPr>
          <w:rFonts w:ascii="Times New Roman" w:cs="Times New Roman" w:hAnsi="Times New Roman"/>
          <w:b/>
          <w:szCs w:val="24"/>
        </w:rPr>
      </w:pPr>
    </w:p>
    <w:p>
      <w:pPr>
        <w:jc w:val="both"/>
        <w:rPr>
          <w:rFonts w:ascii="Times New Roman" w:cs="Times New Roman" w:hAnsi="Times New Roman"/>
          <w:b/>
          <w:szCs w:val="24"/>
        </w:rPr>
      </w:pPr>
      <w:r>
        <w:rPr>
          <w:rFonts w:ascii="Times New Roman" w:cs="Times New Roman" w:hAnsi="Times New Roman"/>
          <w:b/>
          <w:szCs w:val="24"/>
        </w:rPr>
        <w:t>Output:</w:t>
      </w:r>
    </w:p>
    <w:p>
      <w:pPr>
        <w:rPr>
          <w:rFonts w:ascii="Times New Roman" w:cs="Times New Roman" w:hAnsi="Times New Roman"/>
          <w:b/>
          <w:color w:val="000000"/>
          <w:szCs w:val="24"/>
        </w:rPr>
      </w:pPr>
      <w:r>
        <w:rPr>
          <w:rFonts w:ascii="Times New Roman" w:cs="Times New Roman" w:hAnsi="Times New Roman"/>
          <w:b/>
          <w:color w:val="000000"/>
          <w:szCs w:val="24"/>
          <w:lang w:eastAsia="en-IN"/>
        </w:rPr>
        <w:drawing>
          <wp:inline distT="0" distB="0" distL="0" distR="0">
            <wp:extent cx="5724525" cy="3219450"/>
            <wp:effectExtent l="0" t="0" r="0" b="0"/>
            <wp:docPr id="21" name="图片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图片 2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2194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cs="Times New Roman" w:hAnsi="Times New Roman"/>
          <w:b/>
          <w:color w:val="000000"/>
          <w:szCs w:val="24"/>
        </w:rPr>
      </w:pPr>
    </w:p>
    <w:p>
      <w:pPr>
        <w:rPr>
          <w:rFonts w:ascii="Times New Roman" w:cs="Times New Roman" w:hAnsi="Times New Roman"/>
          <w:b/>
          <w:color w:val="000000"/>
          <w:szCs w:val="24"/>
        </w:rPr>
      </w:pPr>
      <w:r>
        <w:rPr>
          <w:rFonts w:ascii="Times New Roman" w:cs="Times New Roman" w:hAnsi="Times New Roman"/>
          <w:b/>
          <w:color w:val="000000"/>
          <w:szCs w:val="24"/>
        </w:rPr>
        <w:t>Delete particular player from the team:</w:t>
      </w:r>
    </w:p>
    <w:p>
      <w:pPr>
        <w:shd w:val="clear" w:color="auto" w:fill="FFFFFE"/>
        <w:rPr>
          <w:rFonts w:ascii="Times New Roman" w:cs="Times New Roman" w:hAnsi="Times New Roman"/>
          <w:szCs w:val="24"/>
          <w:lang w:eastAsia="en-IN"/>
        </w:rPr>
      </w:pPr>
      <w:r>
        <w:rPr>
          <w:rFonts w:ascii="Times New Roman" w:cs="Times New Roman" w:hAnsi="Times New Roman"/>
          <w:szCs w:val="24"/>
          <w:lang w:eastAsia="en-IN"/>
        </w:rPr>
        <w:t>match(p:Player{PlayerID:'33'}) delete p</w:t>
      </w:r>
    </w:p>
    <w:p>
      <w:pPr>
        <w:rPr>
          <w:rFonts w:ascii="Times New Roman" w:cs="Times New Roman" w:hAnsi="Times New Roman"/>
          <w:b/>
          <w:color w:val="000000"/>
          <w:szCs w:val="24"/>
        </w:rPr>
      </w:pPr>
      <w:r>
        <w:rPr>
          <w:rFonts w:ascii="Times New Roman" w:cs="Times New Roman" w:hAnsi="Times New Roman"/>
          <w:b/>
          <w:color w:val="000000"/>
          <w:szCs w:val="24"/>
          <w:lang w:eastAsia="en-IN"/>
        </w:rPr>
        <w:drawing>
          <wp:inline distT="0" distB="0" distL="0" distR="0">
            <wp:extent cx="5724525" cy="1514475"/>
            <wp:effectExtent l="0" t="0" r="0" b="0"/>
            <wp:docPr id="24" name="图片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图片 2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151447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Times New Roman" w:cs="Times New Roman" w:hAnsi="Times New Roman"/>
          <w:b/>
          <w:color w:val="000000"/>
          <w:szCs w:val="24"/>
        </w:rPr>
      </w:pPr>
    </w:p>
    <w:p>
      <w:pPr>
        <w:rPr>
          <w:rFonts w:ascii="Times New Roman" w:cs="Times New Roman" w:hAnsi="Times New Roman"/>
          <w:b/>
          <w:color w:val="000000"/>
          <w:szCs w:val="24"/>
        </w:rPr>
      </w:pPr>
    </w:p>
    <w:p>
      <w:pPr>
        <w:rPr>
          <w:rFonts w:ascii="Times New Roman" w:cs="Times New Roman" w:hAnsi="Times New Roman"/>
          <w:b/>
          <w:color w:val="000000"/>
          <w:szCs w:val="24"/>
        </w:rPr>
      </w:pPr>
    </w:p>
    <w:p>
      <w:pPr>
        <w:rPr>
          <w:rFonts w:ascii="Times New Roman" w:cs="Times New Roman" w:hAnsi="Times New Roman"/>
          <w:b/>
          <w:color w:val="000000"/>
          <w:szCs w:val="24"/>
        </w:rPr>
      </w:pPr>
    </w:p>
    <w:p>
      <w:pPr>
        <w:rPr>
          <w:rFonts w:ascii="Times New Roman" w:cs="Times New Roman" w:hAnsi="Times New Roman"/>
          <w:b/>
          <w:color w:val="000000"/>
          <w:szCs w:val="24"/>
        </w:rPr>
      </w:pPr>
    </w:p>
    <w:p>
      <w:pPr>
        <w:rPr>
          <w:rFonts w:ascii="Times New Roman" w:cs="Times New Roman" w:hAnsi="Times New Roman"/>
          <w:b/>
          <w:color w:val="000000"/>
          <w:szCs w:val="24"/>
        </w:rPr>
      </w:pPr>
    </w:p>
    <w:p>
      <w:pPr>
        <w:rPr>
          <w:rFonts w:ascii="Times New Roman" w:cs="Times New Roman" w:hAnsi="Times New Roman"/>
          <w:b/>
          <w:color w:val="000000"/>
          <w:szCs w:val="24"/>
        </w:rPr>
      </w:pPr>
    </w:p>
    <w:p>
      <w:pPr>
        <w:rPr>
          <w:rFonts w:ascii="Times New Roman" w:cs="Times New Roman" w:hAnsi="Times New Roman"/>
          <w:b/>
          <w:color w:val="000000"/>
          <w:szCs w:val="24"/>
        </w:rPr>
      </w:pPr>
    </w:p>
    <w:p>
      <w:pPr>
        <w:rPr>
          <w:rFonts w:ascii="Times New Roman" w:cs="Times New Roman" w:hAnsi="Times New Roman"/>
          <w:b/>
          <w:color w:val="000000"/>
          <w:szCs w:val="24"/>
        </w:rPr>
      </w:pPr>
    </w:p>
    <w:p>
      <w:pPr>
        <w:rPr>
          <w:rFonts w:ascii="Times New Roman" w:cs="Times New Roman" w:hAnsi="Times New Roman"/>
          <w:b/>
          <w:color w:val="000000"/>
          <w:szCs w:val="24"/>
        </w:rPr>
      </w:pPr>
    </w:p>
    <w:p>
      <w:pPr>
        <w:rPr>
          <w:rFonts w:ascii="Times New Roman" w:cs="Times New Roman" w:hAnsi="Times New Roman"/>
          <w:b/>
          <w:color w:val="000000"/>
          <w:szCs w:val="24"/>
        </w:rPr>
      </w:pPr>
    </w:p>
    <w:p>
      <w:pPr>
        <w:rPr>
          <w:rFonts w:ascii="Times New Roman" w:cs="Times New Roman" w:hAnsi="Times New Roman"/>
          <w:b/>
          <w:color w:val="000000"/>
          <w:szCs w:val="24"/>
        </w:rPr>
      </w:pPr>
    </w:p>
    <w:p>
      <w:pPr>
        <w:rPr>
          <w:rFonts w:ascii="Times New Roman" w:cs="Times New Roman" w:hAnsi="Times New Roman"/>
          <w:b/>
          <w:color w:val="000000"/>
          <w:szCs w:val="24"/>
        </w:rPr>
      </w:pPr>
    </w:p>
    <w:p>
      <w:pPr>
        <w:rPr>
          <w:rFonts w:ascii="Times New Roman" w:cs="Times New Roman" w:hAnsi="Times New Roman"/>
          <w:b/>
          <w:color w:val="000000"/>
          <w:szCs w:val="24"/>
        </w:rPr>
      </w:pPr>
    </w:p>
    <w:p>
      <w:pPr>
        <w:rPr>
          <w:rFonts w:ascii="Times New Roman" w:cs="Times New Roman" w:hAnsi="Times New Roman"/>
          <w:b/>
          <w:color w:val="000000"/>
          <w:szCs w:val="24"/>
        </w:rPr>
      </w:pPr>
    </w:p>
    <w:p>
      <w:pPr>
        <w:rPr>
          <w:rFonts w:ascii="Times New Roman" w:cs="Times New Roman" w:hAnsi="Times New Roman"/>
          <w:b/>
          <w:color w:val="000000"/>
          <w:szCs w:val="24"/>
        </w:rPr>
      </w:pPr>
    </w:p>
    <w:p>
      <w:pPr>
        <w:rPr>
          <w:rFonts w:ascii="Times New Roman" w:cs="Times New Roman" w:hAnsi="Times New Roman"/>
          <w:b/>
          <w:color w:val="000000"/>
          <w:szCs w:val="24"/>
        </w:rPr>
      </w:pPr>
    </w:p>
    <w:p>
      <w:pPr>
        <w:rPr>
          <w:rFonts w:ascii="Times New Roman" w:cs="Times New Roman" w:hAnsi="Times New Roman"/>
          <w:b/>
          <w:color w:val="000000"/>
          <w:szCs w:val="24"/>
        </w:rPr>
      </w:pPr>
    </w:p>
    <w:p>
      <w:pPr>
        <w:rPr>
          <w:rFonts w:ascii="Times New Roman" w:cs="Times New Roman" w:hAnsi="Times New Roman"/>
          <w:b/>
          <w:color w:val="000000"/>
          <w:szCs w:val="24"/>
        </w:rPr>
      </w:pPr>
    </w:p>
    <w:p>
      <w:pPr>
        <w:rPr>
          <w:rFonts w:ascii="Times New Roman" w:cs="Times New Roman" w:hAnsi="Times New Roman"/>
          <w:b/>
          <w:color w:val="000000"/>
          <w:szCs w:val="24"/>
        </w:rPr>
      </w:pPr>
      <w:r>
        <w:rPr>
          <w:rFonts w:ascii="Times New Roman" w:cs="Times New Roman" w:hAnsi="Times New Roman"/>
          <w:b/>
          <w:color w:val="000000"/>
          <w:szCs w:val="24"/>
        </w:rPr>
        <w:t>Result:</w:t>
      </w:r>
    </w:p>
    <w:p>
      <w:pPr>
        <w:rPr>
          <w:rFonts w:ascii="Times New Roman" w:cs="Times New Roman" w:hAnsi="Times New Roman"/>
          <w:szCs w:val="24"/>
        </w:rPr>
      </w:pPr>
      <w:r>
        <w:rPr>
          <w:rFonts w:ascii="Times New Roman" w:cs="Times New Roman" w:hAnsi="Times New Roman"/>
          <w:color w:val="000000"/>
          <w:szCs w:val="24"/>
        </w:rPr>
        <w:t>Thus the CRUD operations like creating, inserting, querying, finding, deleting operations on graph spaces were executed successfully.</w:t>
      </w:r>
    </w:p>
    <w:p>
      <w:pPr>
        <w:jc w:val="center"/>
      </w:pPr>
    </w:p>
    <w:sectPr>
      <w:footerReference w:type="default" r:id="rId2"/>
      <w:pgSz w:w="12240" w:h="15840"/>
      <w:pgMar w:top="1440" w:right="1800" w:bottom="1440" w:left="180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">
    <w:altName w:val="Courier New"/>
    <w:panose1 w:val="02070409020205020404"/>
    <w:charset w:val="00"/>
    <w:family w:val="auto"/>
    <w:pitch w:val="variable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20"/>
      <w:tabs>
        <w:tab w:val="center" w:pos="4680"/>
        <w:tab w:val="right" w:pos="9360"/>
      </w:tabs>
    </w:pPr>
    <w:r>
      <w:rPr>
        <w:color w:val="4F81BD"/>
      </w:rPr>
      <mc:AlternateContent>
        <mc:Choice Requires="wps">
          <w:drawing>
            <wp:anchor distT="0" distB="0" distL="114298" distR="114298" simplePos="0" relativeHeight="26" behindDoc="0" locked="0" layoutInCell="1" hidden="0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0" b="0"/>
              <wp:wrapNone/>
              <wp:docPr id="1" name="矩形 1"/>
              <wp:cNvGraphicFramePr>
                <a:graphicFrameLocks noChangeAspect="0"/>
              </wp:cNvGraphicFramePr>
              <a:graphic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7364730" cy="9528810"/>
                      </a:xfrm>
                      <a:prstGeom prst="rect"/>
                      <a:noFill/>
                      <a:ln w="15875" cmpd="sng" cap="flat">
                        <a:solidFill>
                          <a:srgbClr val="948B54"/>
                        </a:solidFill>
                        <a:prstDash val="solid"/>
                        <a:round/>
                      </a:ln>
                    </wps:spPr>
                    <wps:bodyPr vert="horz" wrap="square" lIns="91440" tIns="45720" rIns="91440" bIns="45720" anchor="ctr" anchorCtr="0" upright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type="#_x0000_t1" id="矩形 2" o:spid="_x0000_s2" filled="f" stroked="t" strokeweight="1.25pt" style="position:absolute;&#10;margin-left:0.0pt;&#10;margin-top:0.0pt;&#10;width:579.9pt;&#10;height:750.3pt;&#10;z-index:26;&#10;mso-position-horizontal:center;&#10;mso-position-horizontal-relative:page;&#10;mso-position-vertical:center;&#10;mso-position-vertical-relative:page;&#10;mso-wrap-distance-left:8.999863pt;&#10;mso-wrap-distance-right:8.999863pt;">
              <v:stroke color="#948B54"/>
            </v:rect>
          </w:pict>
        </mc:Fallback>
      </mc:AlternateContent>
    </w:r>
    <w:r>
      <w:rPr>
        <w:color w:val="4F81BD"/>
      </w:rPr>
      <w:t xml:space="preserve"> </w:t>
    </w:r>
    <w:r>
      <w:rPr>
        <w:rFonts w:ascii="Calibri" w:eastAsia="ＭＳ ゴシック" w:cs="Times New Roman" w:hAnsi="Calibri"/>
        <w:color w:val="4F81BD"/>
        <w:sz w:val="20"/>
        <w:szCs w:val="20"/>
      </w:rPr>
      <w:t xml:space="preserve">pg. </w:t>
    </w:r>
    <w:r>
      <w:rPr>
        <w:color w:val="4F81BD"/>
        <w:sz w:val="20"/>
        <w:szCs w:val="20"/>
      </w:rPr>
      <w:fldChar w:fldCharType="begin"/>
    </w:r>
    <w:r>
      <w:rPr>
        <w:color w:val="4F81BD"/>
        <w:sz w:val="20"/>
        <w:szCs w:val="20"/>
      </w:rPr>
      <w:instrText xml:space="preserve"> PAGE    \* MERGEFORMAT </w:instrText>
    </w:r>
    <w:r>
      <w:rPr>
        <w:color w:val="4F81BD"/>
        <w:sz w:val="20"/>
        <w:szCs w:val="20"/>
      </w:rPr>
      <w:fldChar w:fldCharType="separate"/>
    </w:r>
    <w:r>
      <w:rPr>
        <w:rFonts w:ascii="Calibri" w:eastAsia="ＭＳ ゴシック" w:cs="Times New Roman" w:hAnsi="Calibri"/>
        <w:color w:val="4F81BD"/>
        <w:sz w:val="20"/>
        <w:szCs w:val="20"/>
      </w:rPr>
      <w:t>2</w:t>
    </w:r>
    <w:r>
      <w:rPr>
        <w:rFonts w:ascii="Calibri" w:eastAsia="ＭＳ ゴシック" w:cs="Times New Roman" w:hAnsi="Calibri"/>
        <w:color w:val="4F81BD"/>
        <w:sz w:val="20"/>
        <w:szCs w:val="20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FFFFFF89"/>
    <w:multiLevelType w:val="singleLevel"/>
    <w:tmpl w:val="FFFFFF89"/>
    <w:lvl w:ilvl="0">
      <w:start w:val="1"/>
      <w:numFmt w:val="bullet"/>
      <w:lvlRestart w:val="0"/>
      <w:pStyle w:val="25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FFFFFF83"/>
    <w:lvl w:ilvl="0">
      <w:start w:val="1"/>
      <w:numFmt w:val="bullet"/>
      <w:lvlRestart w:val="0"/>
      <w:pStyle w:val="26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FFFFF82"/>
    <w:lvl w:ilvl="0">
      <w:start w:val="1"/>
      <w:numFmt w:val="bullet"/>
      <w:lvlRestart w:val="0"/>
      <w:pStyle w:val="27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FFFFFF88"/>
    <w:lvl w:ilvl="0">
      <w:start w:val="1"/>
      <w:numFmt w:val="decimal"/>
      <w:lvlRestart w:val="0"/>
      <w:pStyle w:val="31"/>
      <w:lvlText w:val="%1."/>
      <w:lvlJc w:val="left"/>
      <w:pPr>
        <w:tabs>
          <w:tab w:val="num" w:pos="0"/>
        </w:tabs>
        <w:ind w:left="360" w:hanging="360"/>
      </w:pPr>
    </w:lvl>
  </w:abstractNum>
  <w:abstractNum w:abstractNumId="4">
    <w:nsid w:val="FFFFFF7F"/>
    <w:multiLevelType w:val="singleLevel"/>
    <w:tmpl w:val="FFFFFF7F"/>
    <w:lvl w:ilvl="0">
      <w:start w:val="1"/>
      <w:numFmt w:val="decimal"/>
      <w:lvlRestart w:val="0"/>
      <w:pStyle w:val="32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5">
    <w:nsid w:val="FFFFFF7E"/>
    <w:multiLevelType w:val="singleLevel"/>
    <w:tmpl w:val="FFFFFF7E"/>
    <w:lvl w:ilvl="0">
      <w:start w:val="1"/>
      <w:numFmt w:val="decimal"/>
      <w:lvlRestart w:val="0"/>
      <w:pStyle w:val="33"/>
      <w:lvlText w:val="%1."/>
      <w:lvlJc w:val="left"/>
      <w:pPr>
        <w:tabs>
          <w:tab w:val="num" w:pos="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27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mbria" w:eastAsia="ＭＳ 明朝" w:cs="Arial" w:hAnsi="Cambria"/>
      <w:sz w:val="24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ＭＳ ゴシック" w:cs="Times New Roman" w:hAnsi="Calibri"/>
      <w:b/>
      <w:bCs/>
      <w:color w:val="365F91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ＭＳ ゴシック" w:cs="Times New Roman" w:hAnsi="Calibri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4061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4061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Body Text"/>
    <w:basedOn w:val="0"/>
    <w:pPr>
      <w:spacing w:after="120"/>
    </w:pPr>
  </w:style>
  <w:style w:type="paragraph" w:styleId="16">
    <w:name w:val="Body Text 2"/>
    <w:basedOn w:val="0"/>
    <w:pPr>
      <w:spacing w:after="120" w:line="480" w:lineRule="auto"/>
    </w:pPr>
  </w:style>
  <w:style w:type="paragraph" w:styleId="17">
    <w:name w:val="Body Text 3"/>
    <w:basedOn w:val="0"/>
    <w:pPr>
      <w:spacing w:after="120"/>
    </w:pPr>
    <w:rPr>
      <w:sz w:val="16"/>
      <w:szCs w:val="16"/>
    </w:rPr>
  </w:style>
  <w:style w:type="paragraph" w:styleId="1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19">
    <w:name w:val="Emphasis"/>
    <w:basedOn w:val="10"/>
    <w:rPr>
      <w:i/>
      <w:iCs/>
    </w:rPr>
  </w:style>
  <w:style w:type="paragraph" w:styleId="20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21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22">
    <w:name w:val="List"/>
    <w:basedOn w:val="0"/>
    <w:pPr>
      <w:ind w:left="360" w:hanging="360"/>
      <w:contextualSpacing/>
    </w:pPr>
  </w:style>
  <w:style w:type="paragraph" w:styleId="23">
    <w:name w:val="List 2"/>
    <w:basedOn w:val="0"/>
    <w:pPr>
      <w:ind w:left="720" w:hanging="360"/>
      <w:contextualSpacing/>
    </w:pPr>
  </w:style>
  <w:style w:type="paragraph" w:styleId="24">
    <w:name w:val="List 3"/>
    <w:basedOn w:val="0"/>
    <w:pPr>
      <w:ind w:left="1080" w:hanging="360"/>
      <w:contextualSpacing/>
    </w:pPr>
  </w:style>
  <w:style w:type="paragraph" w:styleId="25">
    <w:name w:val="List Bullet"/>
    <w:basedOn w:val="0"/>
    <w:pPr>
      <w:numPr>
        <w:ilvl w:val="0"/>
        <w:numId w:val="1"/>
      </w:numPr>
      <w:contextualSpacing/>
    </w:pPr>
  </w:style>
  <w:style w:type="paragraph" w:styleId="26">
    <w:name w:val="List Bullet 2"/>
    <w:basedOn w:val="0"/>
    <w:pPr>
      <w:numPr>
        <w:ilvl w:val="0"/>
        <w:numId w:val="2"/>
      </w:numPr>
      <w:contextualSpacing/>
    </w:pPr>
  </w:style>
  <w:style w:type="paragraph" w:styleId="27">
    <w:name w:val="List Bullet 3"/>
    <w:basedOn w:val="0"/>
    <w:pPr>
      <w:numPr>
        <w:ilvl w:val="0"/>
        <w:numId w:val="3"/>
      </w:numPr>
      <w:contextualSpacing/>
    </w:pPr>
  </w:style>
  <w:style w:type="paragraph" w:styleId="28">
    <w:name w:val="List Continue"/>
    <w:basedOn w:val="0"/>
    <w:pPr>
      <w:spacing w:after="120"/>
      <w:ind w:left="360"/>
      <w:contextualSpacing/>
    </w:pPr>
  </w:style>
  <w:style w:type="paragraph" w:styleId="29">
    <w:name w:val="List Continue 2"/>
    <w:basedOn w:val="0"/>
    <w:pPr>
      <w:spacing w:after="120"/>
      <w:ind w:left="720"/>
      <w:contextualSpacing/>
    </w:pPr>
  </w:style>
  <w:style w:type="paragraph" w:styleId="30">
    <w:name w:val="List Continue 3"/>
    <w:basedOn w:val="0"/>
    <w:pPr>
      <w:spacing w:after="120"/>
      <w:ind w:left="1080"/>
      <w:contextualSpacing/>
    </w:pPr>
  </w:style>
  <w:style w:type="paragraph" w:styleId="31">
    <w:name w:val="List Number"/>
    <w:basedOn w:val="0"/>
    <w:pPr>
      <w:numPr>
        <w:ilvl w:val="0"/>
        <w:numId w:val="4"/>
      </w:numPr>
      <w:contextualSpacing/>
    </w:pPr>
  </w:style>
  <w:style w:type="paragraph" w:styleId="32">
    <w:name w:val="List Number 2"/>
    <w:basedOn w:val="0"/>
    <w:pPr>
      <w:numPr>
        <w:ilvl w:val="0"/>
        <w:numId w:val="5"/>
      </w:numPr>
      <w:contextualSpacing/>
    </w:pPr>
  </w:style>
  <w:style w:type="paragraph" w:styleId="33">
    <w:name w:val="List Number 3"/>
    <w:basedOn w:val="0"/>
    <w:pPr>
      <w:numPr>
        <w:ilvl w:val="0"/>
        <w:numId w:val="6"/>
      </w:numPr>
      <w:contextualSpacing/>
    </w:pPr>
  </w:style>
  <w:style w:type="paragraph" w:styleId="34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lang w:val="en-US" w:eastAsia="en-US" w:bidi="ar-SA"/>
    </w:rPr>
  </w:style>
  <w:style w:type="paragraph" w:styleId="35">
    <w:name w:val="Normal (Web)"/>
    <w:basedOn w:val="0"/>
    <w:rPr>
      <w:rFonts w:ascii="Times New Roman" w:cs="Times New Roman" w:hAnsi="Times New Roman"/>
      <w:szCs w:val="24"/>
    </w:rPr>
  </w:style>
  <w:style w:type="character" w:styleId="36">
    <w:name w:val="Strong"/>
    <w:basedOn w:val="10"/>
    <w:rPr>
      <w:b/>
      <w:bCs/>
    </w:rPr>
  </w:style>
  <w:style w:type="paragraph" w:styleId="37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Cs w:val="24"/>
    </w:rPr>
  </w:style>
  <w:style w:type="paragraph" w:styleId="3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65D"/>
      <w:spacing w:val="5"/>
      <w:kern w:val="28"/>
      <w:sz w:val="52"/>
      <w:szCs w:val="52"/>
    </w:rPr>
  </w:style>
  <w:style w:type="paragraph" w:customStyle="1" w:styleId="39">
    <w:name w:val="No Spacing"/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customStyle="1" w:styleId="40">
    <w:name w:val="List Paragraph"/>
    <w:basedOn w:val="0"/>
    <w:pPr>
      <w:ind w:left="720"/>
      <w:contextualSpacing/>
    </w:pPr>
  </w:style>
  <w:style w:type="paragraph" w:customStyle="1" w:styleId="41">
    <w:name w:val="Quote"/>
    <w:basedOn w:val="0"/>
    <w:next w:val="0"/>
    <w:rPr>
      <w:i/>
      <w:iCs/>
      <w:color w:val="000000"/>
    </w:rPr>
  </w:style>
  <w:style w:type="paragraph" w:customStyle="1" w:styleId="42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3">
    <w:name w:val="Subtle Emphasis1"/>
    <w:basedOn w:val="10"/>
    <w:rPr>
      <w:i/>
      <w:iCs/>
      <w:color w:val="7F7F7F"/>
    </w:rPr>
  </w:style>
  <w:style w:type="character" w:customStyle="1" w:styleId="44">
    <w:name w:val="Intense Emphasis1"/>
    <w:basedOn w:val="10"/>
    <w:rPr>
      <w:b/>
      <w:bCs/>
      <w:i/>
      <w:iCs/>
      <w:color w:val="4F81BD"/>
    </w:rPr>
  </w:style>
  <w:style w:type="character" w:customStyle="1" w:styleId="45">
    <w:name w:val="Subtle Reference1"/>
    <w:basedOn w:val="10"/>
    <w:rPr>
      <w:caps w:val="0"/>
      <w:smallCaps/>
      <w:color w:val="C0504D"/>
      <w:u w:val="single"/>
    </w:rPr>
  </w:style>
  <w:style w:type="character" w:customStyle="1" w:styleId="46">
    <w:name w:val="Intense Reference1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7">
    <w:name w:val="Book Title1"/>
    <w:basedOn w:val="10"/>
    <w:rPr>
      <w:b/>
      <w:bCs/>
      <w:caps w:val="0"/>
      <w:smallCaps/>
      <w:spacing w:val="5"/>
    </w:rPr>
  </w:style>
  <w:style w:type="paragraph" w:customStyle="1" w:styleId="48">
    <w:name w:val="TOC Heading1"/>
    <w:basedOn w:val="1"/>
    <w:next w:val="0"/>
    <w:pPr>
      <w:outlineLvl w:val="9"/>
    </w:pPr>
  </w:style>
  <w:style w:type="character" w:styleId="49">
    <w:name w:val="Hyperlink"/>
    <w:basedOn w:val="1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oter" Target="footer1.xml"/><Relationship Id="rId3" Type="http://schemas.openxmlformats.org/officeDocument/2006/relationships/image" Target="media/4.png"/><Relationship Id="rId4" Type="http://schemas.openxmlformats.org/officeDocument/2006/relationships/image" Target="media/7.png"/><Relationship Id="rId5" Type="http://schemas.openxmlformats.org/officeDocument/2006/relationships/image" Target="media/13.png"/><Relationship Id="rId6" Type="http://schemas.openxmlformats.org/officeDocument/2006/relationships/image" Target="media/16.png"/><Relationship Id="rId7" Type="http://schemas.openxmlformats.org/officeDocument/2006/relationships/image" Target="media/19.png"/><Relationship Id="rId8" Type="http://schemas.openxmlformats.org/officeDocument/2006/relationships/image" Target="media/22.png"/><Relationship Id="rId9" Type="http://schemas.openxmlformats.org/officeDocument/2006/relationships/image" Target="media/25.png"/><Relationship Id="rId10" Type="http://schemas.openxmlformats.org/officeDocument/2006/relationships/styles" Target="styles.xml"/><Relationship Id="rId11" Type="http://schemas.openxmlformats.org/officeDocument/2006/relationships/numbering" Target="numbering.xml"/><Relationship Id="rId12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9</Pages>
  <Words>529</Words>
  <Characters>4166</Characters>
  <Lines>164</Lines>
  <Paragraphs>80</Paragraphs>
  <CharactersWithSpaces>4651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:description>generated by python-docx</dc:description>
  <cp:lastModifiedBy>vivo user</cp:lastModifiedBy>
  <cp:revision>6</cp:revision>
  <cp:lastPrinted>2025-10-15T00:45:00Z</cp:lastPrinted>
  <dcterms:created xsi:type="dcterms:W3CDTF">2025-10-31T15:08:00Z</dcterms:created>
  <dcterms:modified xsi:type="dcterms:W3CDTF">2025-11-03T13:46:21Z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